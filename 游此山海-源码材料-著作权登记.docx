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C5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</w:pPr>
      <w:bookmarkStart w:id="0" w:name="_GoBack"/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{</w:t>
      </w:r>
    </w:p>
    <w:p w14:paraId="50B08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 xml:space="preserve">  "name": "游此山海 Elderwood Garden",</w:t>
      </w:r>
    </w:p>
    <w:p w14:paraId="3CCE9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 xml:space="preserve">  "description": "一個精美的山海經風格養成與探索應用，具有動態天氣、集市交易和精美圖譜。",</w:t>
      </w:r>
    </w:p>
    <w:p w14:paraId="40619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 xml:space="preserve">  "requestFramePermissions": []</w:t>
      </w:r>
    </w:p>
    <w:p w14:paraId="33A52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}</w:t>
      </w:r>
    </w:p>
    <w:p w14:paraId="4BD117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</w:t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  <w:lang w:val="en-US" w:eastAsia="zh-CN"/>
        </w:rPr>
        <w:t>1</w:t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】 index.html</w:t>
      </w:r>
    </w:p>
    <w:p w14:paraId="092A9D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&lt;!doctype html&gt;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&lt;html lang="zh-CN"&gt;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&lt;head&gt;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&lt;meta charset="UTF-8"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&lt;meta name="viewport" content="width=device-width, initial-scale=1.0, maximum-scale=1.0, user-scalable=no"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&lt;title&gt;游此山海&lt;/title&gt;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&lt;meta name="description" content="山水之间，寻药问道"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&lt;link rel="manifest" href="/manifest.webmanifest"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&lt;meta name="theme-color" content="#f5f0e6"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&lt;link rel="apple-touch-icon" href="/pwa-192.png"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&lt;/head&gt;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&lt;body&gt;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id="root"&gt;&lt;/div&gt;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&lt;script type="module" src="/src/main.tsx"&gt;&lt;/script&gt;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&lt;/body&gt;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&lt;/html&gt;</w:t>
      </w:r>
    </w:p>
    <w:p w14:paraId="28E2B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</w:p>
    <w:p w14:paraId="5207B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public static GameBootstrap Instance;</w:t>
      </w:r>
    </w:p>
    <w:p w14:paraId="5CC001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</w:p>
    <w:p w14:paraId="705DD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[Header("世界配置")]</w:t>
      </w:r>
    </w:p>
    <w:p w14:paraId="5452F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public int worldSeed = 20251228;</w:t>
      </w:r>
    </w:p>
    <w:p w14:paraId="2F993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public GameObject playerPrefab;</w:t>
      </w:r>
    </w:p>
    <w:p w14:paraId="60343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public WorldConfig config;</w:t>
      </w:r>
    </w:p>
    <w:p w14:paraId="732917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</w:p>
    <w:p w14:paraId="39874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private ShanHaiWorld world;</w:t>
      </w:r>
    </w:p>
    <w:p w14:paraId="2C78C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private Player player;</w:t>
      </w:r>
    </w:p>
    <w:p w14:paraId="3B42E5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</w:p>
    <w:p w14:paraId="538312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void Awake()</w:t>
      </w:r>
    </w:p>
    <w:p w14:paraId="51F3F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</w:t>
      </w:r>
    </w:p>
    <w:p w14:paraId="3BC32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if (Instance != null)</w:t>
      </w:r>
    </w:p>
    <w:p w14:paraId="6119C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{</w:t>
      </w:r>
    </w:p>
    <w:p w14:paraId="3079B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Destroy(gameObject);</w:t>
      </w:r>
    </w:p>
    <w:p w14:paraId="41152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return;</w:t>
      </w:r>
    </w:p>
    <w:p w14:paraId="6691C5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}</w:t>
      </w:r>
    </w:p>
    <w:p w14:paraId="7D5EE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Instance = this;</w:t>
      </w:r>
    </w:p>
    <w:p w14:paraId="4615E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DontDestroyOnLoad(gameObject);</w:t>
      </w:r>
    </w:p>
    <w:p w14:paraId="698A7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</w:p>
    <w:p w14:paraId="6461B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// 初始化山海世界</w:t>
      </w:r>
    </w:p>
    <w:p w14:paraId="4901AE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InitWorld();</w:t>
      </w:r>
    </w:p>
    <w:p w14:paraId="33EC4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}</w:t>
      </w:r>
    </w:p>
    <w:p w14:paraId="6EF3E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void InitWorld()</w:t>
      </w:r>
    </w:p>
    <w:p w14:paraId="24BED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</w:t>
      </w:r>
    </w:p>
    <w:p w14:paraId="6998D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world = new ShanHaiWorld(worldSeed);</w:t>
      </w:r>
    </w:p>
    <w:p w14:paraId="2B955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// TODO: 这里后面要支持读档</w:t>
      </w:r>
    </w:p>
    <w:p w14:paraId="3FAC3C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Debug.Log("山海世界初始化，种子是 " + worldSeed);</w:t>
      </w:r>
    </w:p>
    <w:p w14:paraId="4F3C3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}</w:t>
      </w:r>
    </w:p>
    <w:p w14:paraId="1D436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public void StartGame(string playerName)</w:t>
      </w:r>
    </w:p>
    <w:p w14:paraId="5EEC4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</w:t>
      </w:r>
    </w:p>
    <w:p w14:paraId="3A111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player = new Player(playerName);</w:t>
      </w:r>
    </w:p>
    <w:p w14:paraId="0119F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SceneManager.LoadScene("MainMap");</w:t>
      </w:r>
    </w:p>
    <w:p w14:paraId="7D477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}</w:t>
      </w:r>
    </w:p>
    <w:p w14:paraId="23833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</w:t>
      </w:r>
    </w:p>
    <w:p w14:paraId="726E9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[System.Serializable]</w:t>
      </w:r>
    </w:p>
    <w:p w14:paraId="7766B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public class WorldConfig</w:t>
      </w:r>
    </w:p>
    <w:p w14:paraId="6F721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{</w:t>
      </w:r>
    </w:p>
    <w:p w14:paraId="617B0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public float baseDifficulty = 1.0f;</w:t>
      </w:r>
    </w:p>
    <w:p w14:paraId="72291D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public int maxRegions = 32;</w:t>
      </w:r>
    </w:p>
    <w:p w14:paraId="47F93E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</w:t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  <w:lang w:val="en-US" w:eastAsia="zh-CN"/>
        </w:rPr>
        <w:t>2</w:t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】 package.json</w:t>
      </w:r>
    </w:p>
    <w:p w14:paraId="4E33C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/>
          <w:sz w:val="16"/>
          <w:szCs w:val="16"/>
          <w:lang w:val="en-US" w:eastAsia="zh-CN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  <w:lang w:val="en-US" w:eastAsia="zh-CN"/>
        </w:rPr>
        <w:t>#这个部分是用来写版本号</w:t>
      </w:r>
    </w:p>
    <w:p w14:paraId="2EC119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/>
          <w:sz w:val="16"/>
          <w:szCs w:val="16"/>
          <w:lang w:val="en-US" w:eastAsia="zh-CN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  <w:lang w:val="en-US" w:eastAsia="zh-CN"/>
        </w:rPr>
        <w:t>#游此山海版权号的</w:t>
      </w:r>
    </w:p>
    <w:p w14:paraId="3A93C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"name": "youcishanhai-copyright-source",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"private": true,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"version": "1.3.2",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"type": "module",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"scripts":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"dev": "vite",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"build": "vite build",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"server": "node server/index.mjs"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"dependencies":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"react": "^19.0.0",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"react-dom": "^19.0.0",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"lucide-react": "^0.546.0",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"tailwind-merge": "^3.5.0",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"clsx": "^2.1.1"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"devDependencies":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"@types/react": "^19.0.0",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"@types/react-dom": "^19.0.0",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"@vitejs/plugin-react": "^5.0.4",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"@tailwindcss/vite": "^4.1.14",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"typescript": "~5.8.2",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"vite": "^6.2.0",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"express": "^4.21.2"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</w:p>
    <w:p w14:paraId="00657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</w:t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  <w:lang w:val="en-US" w:eastAsia="zh-CN"/>
        </w:rPr>
        <w:t>3</w:t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】 tsconfig.json</w:t>
      </w:r>
    </w:p>
    <w:p w14:paraId="4B190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</w:t>
      </w:r>
    </w:p>
    <w:p w14:paraId="549C9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"compilerOptions": {</w:t>
      </w:r>
    </w:p>
    <w:p w14:paraId="40352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"target": "ES2022",                </w:t>
      </w:r>
    </w:p>
    <w:p w14:paraId="3C5FD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"lib": ["ES2022", "DOM", "DOM.Iterable"], </w:t>
      </w:r>
    </w:p>
    <w:p w14:paraId="7A390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"module": "ESNext",                </w:t>
      </w:r>
    </w:p>
    <w:p w14:paraId="49EEA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"moduleResolution": "bundler",     </w:t>
      </w:r>
    </w:p>
    <w:p w14:paraId="3BD73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"jsx": "react-jsx",               </w:t>
      </w:r>
    </w:p>
    <w:p w14:paraId="5757F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"strict": true,                   </w:t>
      </w:r>
    </w:p>
    <w:p w14:paraId="5C5E6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"skipLibCheck": true,              </w:t>
      </w:r>
    </w:p>
    <w:p w14:paraId="1F83F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"forceConsistentCasingInFileNames": true, </w:t>
      </w:r>
    </w:p>
    <w:p w14:paraId="47358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"resolveJsonModule": true,         </w:t>
      </w:r>
    </w:p>
    <w:p w14:paraId="544165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"isolatedModules": true,         </w:t>
      </w:r>
    </w:p>
    <w:p w14:paraId="09FB3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"noEmit": true                    </w:t>
      </w:r>
    </w:p>
    <w:p w14:paraId="14C25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// 不输出编译后的 JS 文件（由 Vite 负责打包）</w:t>
      </w:r>
    </w:p>
    <w:p w14:paraId="0B3B7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},</w:t>
      </w:r>
    </w:p>
    <w:p w14:paraId="7D7D9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"include": ["src", "vite.config.ts"], </w:t>
      </w:r>
    </w:p>
    <w:p w14:paraId="31072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"exclude": ["node_modules"]          }</w:t>
      </w:r>
    </w:p>
    <w:p w14:paraId="6071A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</w:t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  <w:lang w:val="en-US" w:eastAsia="zh-CN"/>
        </w:rPr>
        <w:t>4</w:t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】 vite.config.ts</w:t>
      </w:r>
    </w:p>
    <w:p w14:paraId="78E26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vite.config.ts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打包配置，base 留空方便部署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vite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可以在终端直接跑地很顺了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defineConfig } from 'vite';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'@vitejs/plugin-react';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tailwindcss from '@tailwindcss/vite';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defineConfig({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plugins: [react(), tailwindcss()],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base: '/',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build: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outDir: 'dist',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chunkSizeWarningLimit: 2800,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server: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port: 5173,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proxy: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'/api': { target: 'http://127.0.0.1:8787', changeOrigin: true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});</w:t>
      </w:r>
    </w:p>
    <w:p w14:paraId="096C99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namespace YouCiShanHai</w:t>
      </w:r>
    </w:p>
    <w:p w14:paraId="23C1FF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</w:t>
      </w:r>
    </w:p>
    <w:p w14:paraId="6B5C5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public class ShanHaiWorld</w:t>
      </w:r>
    </w:p>
    <w:p w14:paraId="73725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{</w:t>
      </w:r>
    </w:p>
    <w:p w14:paraId="0F9BB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public int Seed { get; private set; }</w:t>
      </w:r>
    </w:p>
    <w:p w14:paraId="230CE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public Dictionary&lt;string, Region&gt; Regions = new Dictionary&lt;string, Region&gt;();</w:t>
      </w:r>
    </w:p>
    <w:p w14:paraId="26390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public List&lt;string&gt; discovered = new List&lt;string&gt;();</w:t>
      </w:r>
    </w:p>
    <w:p w14:paraId="1F1C3E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</w:p>
    <w:p w14:paraId="25B07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public ShanHaiWorld(int seed)</w:t>
      </w:r>
    </w:p>
    <w:p w14:paraId="7C6F7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</w:t>
      </w:r>
    </w:p>
    <w:p w14:paraId="3CDD9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Seed = seed;</w:t>
      </w:r>
    </w:p>
    <w:p w14:paraId="12039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GenerateRegions();</w:t>
      </w:r>
    </w:p>
    <w:p w14:paraId="7DFCC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}</w:t>
      </w:r>
    </w:p>
    <w:p w14:paraId="081FE8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</w:p>
    <w:p w14:paraId="13018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private void GenerateRegions()</w:t>
      </w:r>
    </w:p>
    <w:p w14:paraId="3E331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</w:t>
      </w:r>
    </w:p>
    <w:p w14:paraId="0EE9B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// 按照山海经的方位大致分的，后面会再调</w:t>
      </w:r>
    </w:p>
    <w:p w14:paraId="6F039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AddRegion("昆仑丘", RegionType.Sacred, 0.3f);</w:t>
      </w:r>
    </w:p>
    <w:p w14:paraId="79952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AddRegion("青丘", RegionType.FoxLand, 0.45f);</w:t>
      </w:r>
    </w:p>
    <w:p w14:paraId="476F5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AddRegion("流波山", RegionType.Wild, 0.6f);</w:t>
      </w:r>
    </w:p>
    <w:p w14:paraId="1AFDA3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AddRegion("不周山", RegionType.Ruins, 0.85f);</w:t>
      </w:r>
    </w:p>
    <w:p w14:paraId="1A0E0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AddRegion("大泽", RegionType.Water, 0.55f);</w:t>
      </w:r>
    </w:p>
    <w:p w14:paraId="666BA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AddRegion("长留山", RegionType.Spirit, 0.4f);</w:t>
      </w:r>
    </w:p>
    <w:p w14:paraId="63053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// 后面还有好多，先弄这几个能跑就行</w:t>
      </w:r>
    </w:p>
    <w:p w14:paraId="61D71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}</w:t>
      </w:r>
    </w:p>
    <w:p w14:paraId="72951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</w:p>
    <w:p w14:paraId="796A4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void AddRegion(string name, RegionType t, float danger)</w:t>
      </w:r>
    </w:p>
    <w:p w14:paraId="43FD1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</w:t>
      </w:r>
    </w:p>
    <w:p w14:paraId="78A806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var r = new Region(name, t, danger, Seed);</w:t>
      </w:r>
    </w:p>
    <w:p w14:paraId="6E4445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Regions[name] = r;</w:t>
      </w:r>
    </w:p>
    <w:p w14:paraId="59D44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}</w:t>
      </w:r>
    </w:p>
    <w:p w14:paraId="0436D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</w:p>
    <w:p w14:paraId="56A0B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public Region GetRegion(string name)</w:t>
      </w:r>
    </w:p>
    <w:p w14:paraId="619C3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</w:t>
      </w:r>
    </w:p>
    <w:p w14:paraId="7839C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if (Regions.ContainsKey(name))</w:t>
      </w:r>
    </w:p>
    <w:p w14:paraId="13730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return Regions[name];</w:t>
      </w:r>
    </w:p>
    <w:p w14:paraId="6135B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Debug.LogWarning("找不到区域: " + name);</w:t>
      </w:r>
    </w:p>
    <w:p w14:paraId="0745F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return null;</w:t>
      </w:r>
    </w:p>
    <w:p w14:paraId="40515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}</w:t>
      </w:r>
    </w:p>
    <w:p w14:paraId="2AAD7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</w:t>
      </w:r>
    </w:p>
    <w:p w14:paraId="53126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</w:p>
    <w:p w14:paraId="688CE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public enum RegionType</w:t>
      </w:r>
    </w:p>
    <w:p w14:paraId="6B940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{</w:t>
      </w:r>
    </w:p>
    <w:p w14:paraId="2B0DC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Sacred,</w:t>
      </w:r>
    </w:p>
    <w:p w14:paraId="2158D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FoxLand,</w:t>
      </w:r>
    </w:p>
    <w:p w14:paraId="5C5A9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Wild,</w:t>
      </w:r>
    </w:p>
    <w:p w14:paraId="3723C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Ruins,</w:t>
      </w:r>
    </w:p>
    <w:p w14:paraId="4F4ED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Water,</w:t>
      </w:r>
    </w:p>
    <w:p w14:paraId="4A125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Spirit,</w:t>
      </w:r>
    </w:p>
    <w:p w14:paraId="609AD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Human</w:t>
      </w:r>
    </w:p>
    <w:p w14:paraId="6F25A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</w:t>
      </w:r>
    </w:p>
    <w:p w14:paraId="7BF73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1D560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【7】 server/index.mjs</w:t>
      </w:r>
    </w:p>
    <w:p w14:paraId="7DB77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/>
          <w:sz w:val="16"/>
          <w:szCs w:val="16"/>
          <w:lang w:val="en-US" w:eastAsia="zh-CN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  <w:lang w:val="en-US" w:eastAsia="zh-CN"/>
        </w:rPr>
        <w:t>//</w:t>
      </w:r>
    </w:p>
    <w:p w14:paraId="1E6C14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server/index.mjs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云存档后端，简单版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2026 年 1 月</w:t>
      </w:r>
    </w:p>
    <w:p w14:paraId="49A31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express from 'express';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fs from 'fs';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path from 'path';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fileURLToPath } from 'url';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crypto from 'crypto';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const __dirname = path.dirname(fileURLToPath(import.meta.url));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const DATA_DIR = path.join(__dirname, '..', 'server-data');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const USERS = path.join(DATA_DIR, 'users.json');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const SAVES = path.join(DATA_DIR, 'saves');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if (!fs.existsSync(DATA_DIR)) fs.mkdirSync(DATA_DIR, { recursive: true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if (!fs.existsSync(SAVES)) fs.mkdirSync(SAVES, { recursive: true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if (!fs.existsSync(USERS)) fs.writeFileSync(USERS, '[]');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const app = express();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app.use(express.json({ limit: '2mb' }));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function hash(pwd)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crypto.createHash('sha256').update(pwd).digest('hex');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app.post('/api/register', (req, res)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{ account, pwd } = req.body;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if (!account || !pwd) return res.status(400).json({ err: '参数不全'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users = JSON.parse(fs.readFileSync(USERS, 'utf8'));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if (users.find(u =&gt; u.account === account))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return res.status(409).json({ err: '账号已存在'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users.push({ account, pwd: hash(pwd), created: Date.now()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fs.writeFileSync(USERS, JSON.stringify(users, null, 2));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res.json({ ok: true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app.post('/api/login', (req, res)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{ account, pwd } = req.body;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users = JSON.parse(fs.readFileSync(USERS, 'utf8'));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u = users.find(x =&gt; x.account === account &amp;&amp; x.pwd === hash(pwd));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if (!u) return res.status(401).json({ err: '账号或密码错误'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res.json({ ok: true, token: account + ':' + Date.now()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app.post('/api/save', (req, res)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{ account, data } = req.body;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if (!account) return res.status(400).json({ err: '缺少账号'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fs.writeFileSync(path.join(SAVES, account + '.json'), JSON.stringify(data, null, 2));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res.json({ ok: true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app.get('/api/load/:account', (req, res)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f = path.join(SAVES, req.params.account + '.json');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if (!fs.existsSync(f)) return res.json({ ok: true, data: null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raw = fs.readFileSync(f, 'utf8');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res.json({ ok: true, data: JSON.parse(raw)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const PORT = process.env.PORT || 8787;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app.listen(PORT, ()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console.log('游此山海云存档服务已启动 :', PORT);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});</w:t>
      </w:r>
    </w:p>
    <w:p w14:paraId="23ECA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【8】 src/App.tsx</w:t>
      </w:r>
    </w:p>
    <w:p w14:paraId="70060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App.tsx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这是主文件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2026-02 最后一次大改，把钱袋弹窗和核心玩法说明放一起了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React, { useState }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useGameStore } from './store/gameStore';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Scene } from './types';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STONE_BASE, STONE_PER_LV, TRIP_BASE_MIN, SEC_PER_GRADE, SEC_PER_TOOL } from './constants';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下面这些 import 后面再整理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CourtScene from './components/CourtScene';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MarketScene from './components/MarketScene';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BagScene from './components/BagScene';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AtlasScene from './components/AtlasScene';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DiaryScene from './components/DiaryScene';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MoneyModal from './components/MoneyModal';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App()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store = useGameStore();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[scene, setScene] = useState&lt;Scene&gt;('court');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[showMoney, setShowMoney] = useState(false);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// 简单判断能不能出发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canDepart = React.useMemo(()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hasFood = store.bag.some(b =&gt; b.kind === 'food' &amp;&amp; b.count &gt; 0);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hasHerb = store.bag.some(b =&gt; b.kind === 'herb' &amp;&amp; b.count &gt; 0);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cost = STONE_BASE + (store.kid.lv - 1) * STONE_PER_LV;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return hasFood &amp;&amp; hasHerb &amp;&amp; store.stones &gt;= cost;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}, [store.bag, store.kid.lv, store.stones]);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// 计算本次出发大概要多久（秒）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function calcTripSeconds(): number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let sec = TRIP_BASE_MIN * 60;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// 吃食档位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foods = store.bag.filter(b =&gt; b.kind === 'food');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for (const f of foods) sec -= f.grade * SEC_PER_GRADE;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// 灵药档位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herbs = store.bag.filter(b =&gt; b.kind === 'herb');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for (const h of herbs) sec -= h.grade * SEC_PER_GRADE;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// 道具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tools = store.bag.filter(b =&gt; b.kind === 'tool');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for (const t of tools) sec -= t.grade * SEC_PER_TOOL;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minSec = TRIP_BASE_MIN * 60 * 0.2; // 最少剩 20%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return Math.max(Math.floor(sec), minSec);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// 点击出发（真正跑逻辑在 CourtScene 里）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function handleDepart()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if (!canDepart) return;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// 这里只是把场景切走，实际倒计时在 CourtScene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setScene('court');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className="min-h-screen bg-[#f5f0e6] text-[#3d2b1f] pb-16"&gt;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{/* 顶部状态条 */}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className="sticky top-0 z-50 bg-[#f5f0e6]/95 border-b border-[#d4c9b5] px-4 py-2 flex items-center justify-between"&gt;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className="flex items-center gap-2"&gt;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className="text-xl font-bold tracking-wider"&gt;游此山海&lt;/div&gt;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className="text-xs text-[#8a7259]"&gt;v1.3.2&lt;/div&gt;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&lt;button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onClick={() =&gt; setShowMoney(true)}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className="flex items-center gap-1 px-3 py-1 rounded-full bg-[#5c4033] text-white text-sm active:opacity-80"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&lt;span&gt;钱袋&lt;/span&gt;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&lt;span className="font-mono"&gt;{store.stones}&lt;/span&gt;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&lt;/button&gt;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{/* 主场景 */}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className="p-4"&gt;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{scene === 'court' &amp;&amp;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&lt;CourtScene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store={store}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canDepart={canDepart}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onDepart={handleDepart}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onOpenMoney={() =&gt; setShowMoney(true)}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{scene === 'market' &amp;&amp; &lt;MarketScene store={store} /&gt;}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{scene === 'bag' &amp;&amp; &lt;BagScene store={store} /&gt;}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{scene === 'atlas' &amp;&amp; &lt;AtlasScene store={store} /&gt;}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{scene === 'diary' &amp;&amp; &lt;DiaryScene store={store} /&gt;}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{/* 底部导航 */}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className="fixed bottom-0 left-0 right-0 max-w-[480px] mx-auto bg-white border-t border-[#d4c9b5] flex"&gt;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{[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{ key: 'court', label: '庭院'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{ key: 'market', label: '市集'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{ key: 'bag', label: '行囊'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{ key: 'atlas', label: '图鉴'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{ key: 'diary', label: '日记'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].map(item =&gt;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&lt;button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key={item.key}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onClick={() =&gt; setScene(item.key as Scene)}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className={`flex-1 py-3 text-sm ${scene === item.key ? 'nav-active' : 'text-[#8a7259]'}`}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{item.label}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&lt;/button&gt;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))}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{/* 钱袋弹窗（核心玩法说明在这里） */}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&lt;MoneyModal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open={showMoney}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onClose={() =&gt; setShowMoney(false)}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stones={store.stones}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kidLv={store.kid.lv}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75B24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【9】 src/constants.ts</w:t>
      </w:r>
    </w:p>
    <w:p w14:paraId="29B7A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</w:pPr>
    </w:p>
    <w:p w14:paraId="5B9F8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【9】 src/constants.ts</w:t>
      </w:r>
    </w:p>
    <w:p w14:paraId="32529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constants.ts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这些数字和文案基本定死了，改一次就得全项目搜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2025-12 月最后一次调整过灵石消耗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STONE_BASE = 100;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STONE_PER_LV = 50;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游历基础时长（分钟）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TRIP_BASE_MIN = 5;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TRIP_MIN_MIN = 1; // 最低 1 分钟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每档吃食 / 灵药减少的秒数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SEC_PER_GRADE = 20;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乾坤器每件减少的秒数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SEC_PER_TOOL = 30;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小药童初始状态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INIT_KID: import('./types').KidState =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lv: 1,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exp: 0,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next: 100,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lastTripAt: 0,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初始灵石（新号送一点）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INIT_STONES = 300;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市集里能买的东西（简化版）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MARKET_FOODS = [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'f1', name: '云雾茶', grade: 2, price: 35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'f2', name: '山海糕', grade: 3, price: 55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'f3', name: '灵芝羹', grade: 4, price: 85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MARKET_HERBS = [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'h1', name: '灵芝', grade: 3, price: 60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'h2', name: '黄精', grade: 2, price: 40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'h3', name: '党参', grade: 2, price: 38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MARKET_TOOLS = [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't1', name: '乾坤器', grade: 1, price: 120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't2', name: '引路香', grade: 1, price: 45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图鉴初始数据（只放了天卷前几只）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eastAsia="zh-CN"/>
        </w:rPr>
        <w:t>，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已经有手绘稿100张，可按奇兽的名字导入，将其放在同一个文件夹中，按照奇兽的名字进行析出。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ATLAS_SEED: import('./types').AtlasEntry[] = [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1, name: '狌狌', desc: '招摇山之兽，能知往事', volume: '天卷', unlocked: false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2, name: '鹿蜀', desc: '杻阳山之兽，尾赤如火', volume: '天卷', unlocked: false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3, name: '女魃', desc: '旱神，所过之地无云', volume: '天卷', unlocked: false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4, name: '英招', desc: '天帝之御，鸟翼马身', volume: '天卷', unlocked: false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5, name: '九尾狐', desc: '青丘之国，能幻化', volume: '天卷', unlocked: false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];{ id: 6, name: '旋龟', desc: '杻阳山异兽，鸟首蛇尾', volume: '天卷', unlocked: false },</w:t>
      </w:r>
    </w:p>
    <w:p w14:paraId="6FB2D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7, name: '鯥', desc: '杻阳山异兽，牛形鱼身，冬死夏生', volume: '天卷', unlocked: false },</w:t>
      </w:r>
    </w:p>
    <w:p w14:paraId="5E58E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8, name: '类', desc: '亶爰山异兽，雌雄同体', volume: '天卷', unlocked: false },</w:t>
      </w:r>
    </w:p>
    <w:p w14:paraId="37275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9, name: '猼訑', desc: '基山异兽，羊身九尾四耳', volume: '天卷', unlocked: false },</w:t>
      </w:r>
    </w:p>
    <w:p w14:paraId="2CBEA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10, name: '灌灌', desc: '青丘山异鸟，佩之不惑', volume: '天卷', unlocked: false },</w:t>
      </w:r>
    </w:p>
    <w:p w14:paraId="63359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11, name: '赤鱬', desc: '青丘山异鱼，人面鱼身', volume: '天卷', unlocked: false },</w:t>
      </w:r>
    </w:p>
    <w:p w14:paraId="1DAE0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12, name: '狸力', desc: '柜山异兽，猪形鸡足，见则大徭', volume: '天卷', unlocked: false },</w:t>
      </w:r>
    </w:p>
    <w:p w14:paraId="3ECE1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13, name: '长右', desc: '长右山异兽，猴形四耳，见则大水', volume: '天卷', unlocked: false },</w:t>
      </w:r>
    </w:p>
    <w:p w14:paraId="54CBC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14, name: '猾褢', desc: '尧光山异兽，人形猪鬣，见则大繇', volume: '天卷', unlocked: false },</w:t>
      </w:r>
    </w:p>
    <w:p w14:paraId="2E08E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15, name: '彘', desc: '浮玉山异兽，虎形牛尾', volume: '天卷', unlocked: false },</w:t>
      </w:r>
    </w:p>
    <w:p w14:paraId="626E5E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16, name: '蛊雕', desc: '鹿吴山异兽，雕形有角，音如婴儿', volume: '天卷', unlocked: false },</w:t>
      </w:r>
    </w:p>
    <w:p w14:paraId="61AECB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17, name: '瞿如', desc: '祷过山异鸟，白首三足', volume: '天卷', unlocked: false },</w:t>
      </w:r>
    </w:p>
    <w:p w14:paraId="137AD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18, name: '虎蛟', desc: '泿水异兽，鱼身蛇尾', volume: '天卷', unlocked: false },</w:t>
      </w:r>
    </w:p>
    <w:p w14:paraId="68B5F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19, name: '凤凰', desc: '丹穴山神鸟，五色备举', volume: '天卷', unlocked: false },</w:t>
      </w:r>
    </w:p>
    <w:p w14:paraId="4963F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20, name: '鸓', desc: '翠山异鸟，赤首白身，两首四足', volume: '天卷', unlocked: false },</w:t>
      </w:r>
    </w:p>
    <w:p w14:paraId="2CC2E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21, name: '肥遗', desc: '太华山异蛇，六足四翼，见则大旱', volume: '天卷', unlocked: false },</w:t>
      </w:r>
    </w:p>
    <w:p w14:paraId="15E1A5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22, name: '赤鷩', desc: '小华山异鸟，赤羽如火', volume: '天卷', unlocked: false },</w:t>
      </w:r>
    </w:p>
    <w:p w14:paraId="2122D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23, name: '葱聋', desc: '符禺山异兽，羊形黑角', volume: '天卷', unlocked: false },</w:t>
      </w:r>
    </w:p>
    <w:p w14:paraId="7A3CB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24, name: '鴖', desc: '符禺山异鸟，翠色赤喙', volume: '天卷', unlocked: false },</w:t>
      </w:r>
    </w:p>
    <w:p w14:paraId="77B089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25, name: '羬羊', desc: '钱来山异兽，羊尾如马尾', volume: '天卷', unlocked: false },</w:t>
      </w:r>
    </w:p>
    <w:p w14:paraId="2BFAE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26, name: '䳋渠', desc: '松果山异鸟，黑羽赤喙', volume: '天卷', unlocked: false },</w:t>
      </w:r>
    </w:p>
    <w:p w14:paraId="7A63F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27, name: '帝江', desc: '天山之神，六足四翼，无面', volume: '天卷', unlocked: false },</w:t>
      </w:r>
    </w:p>
    <w:p w14:paraId="26E0A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28, name: '毕方', desc: '章莪山异鸟，一足衔火', volume: '天卷', unlocked: false },</w:t>
      </w:r>
    </w:p>
    <w:p w14:paraId="380E0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29, name: '天狗', desc: '阴山异兽，白首，音如猫', volume: '天卷', unlocked: false },</w:t>
      </w:r>
    </w:p>
    <w:p w14:paraId="7BDCB7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30, name: '讙', desc: '翼望山异兽，一目三尾', volume: '天卷', unlocked: false },</w:t>
      </w:r>
    </w:p>
    <w:p w14:paraId="633C6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31, name: '狰', desc: '章莪山异兽，赤豹五尾一角', volume: '天卷', unlocked: false },</w:t>
      </w:r>
    </w:p>
    <w:p w14:paraId="391CD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32, name: '穷奇', desc: '邽山凶兽，虎身有翼，食人', volume: '天卷', unlocked: false },</w:t>
      </w:r>
    </w:p>
    <w:p w14:paraId="46066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33, name: '窫窳', desc: '少咸山异兽，人面牛身，音如婴儿', volume: '天卷', unlocked: false },</w:t>
      </w:r>
    </w:p>
    <w:p w14:paraId="28E5F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34, name: '诸怀', desc: '北岳山异兽，人面牛身，四角', volume: '天卷', unlocked: false },</w:t>
      </w:r>
    </w:p>
    <w:p w14:paraId="6AA6B7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35, name: '鮨鱼', desc: '诸怀水异鱼，犬首鱼身', volume: '天卷', unlocked: false },</w:t>
      </w:r>
    </w:p>
    <w:p w14:paraId="1E947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36, name: '山膏', desc: '苦山异兽，赤若丹火，善骂', volume: '天卷', unlocked: false },</w:t>
      </w:r>
    </w:p>
    <w:p w14:paraId="10A67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37, name: '当康', desc: '钦山异兽，猪形牙长，见则大穰', volume: '天卷', unlocked: false },</w:t>
      </w:r>
    </w:p>
    <w:p w14:paraId="09DD9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38, name: '朱獳', desc: '耿山异兽，狐形鱼翼', volume: '天卷', unlocked: false },</w:t>
      </w:r>
    </w:p>
    <w:p w14:paraId="3F3F41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39, name: '孟极', desc: '石者山异兽，豹身白首', volume: '天卷', unlocked: false },</w:t>
      </w:r>
    </w:p>
    <w:p w14:paraId="71E8D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40, name: '幽鴳', desc: '边春山异兽，猴形善笑', volume: '天卷', unlocked: false },</w:t>
      </w:r>
    </w:p>
    <w:p w14:paraId="62CAD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41, name: '冉遗鱼', desc: '英鞮山异鱼，鱼身蛇尾', volume: '天卷', unlocked: false },</w:t>
      </w:r>
    </w:p>
    <w:p w14:paraId="31808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42, name: '䖺䗤', desc: '独山异兽，蛇身鱼翼', volume: '天卷', unlocked: false },</w:t>
      </w:r>
    </w:p>
    <w:p w14:paraId="5445E7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43, name: '何罗鱼', desc: '谯水异鱼，一首十身', volume: '天卷', unlocked: false },</w:t>
      </w:r>
    </w:p>
    <w:p w14:paraId="444DA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44, name: '飞鱼', desc: '牛首山异鱼，鱼身鸟翼', volume: '天卷', unlocked: false },</w:t>
      </w:r>
    </w:p>
    <w:p w14:paraId="723AFB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45, name: '夔牛', desc: '东海异兽，一足牛形，声如雷', volume: '天卷', unlocked: false },</w:t>
      </w:r>
    </w:p>
    <w:p w14:paraId="2A5D3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46, name: '应龙', desc: '大荒神兽，有翼之龙，能兴雨', volume: '天卷', unlocked: false },</w:t>
      </w:r>
    </w:p>
    <w:p w14:paraId="159D2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47, name: '烛龙', desc: '章尾山神，龙身人面，视为昼', volume: '天卷', unlocked: false },</w:t>
      </w:r>
    </w:p>
    <w:p w14:paraId="27D0D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48, name: '相柳', desc: '共工之臣，九首蛇身，所至为泽', volume: '天卷', unlocked: false },</w:t>
      </w:r>
    </w:p>
    <w:p w14:paraId="4DA6A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49, name: '九凤', desc: '大荒神鸟，九首人面', volume: '天卷', unlocked: false },</w:t>
      </w:r>
    </w:p>
    <w:p w14:paraId="4D9A3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50, name: '强良', desc: '大荒神，虎首人身，四蹄长肘', volume: '天卷', unlocked: false },</w:t>
      </w:r>
    </w:p>
    <w:p w14:paraId="62035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51, name: '天吴', desc: '水神，八首人面，虎身十尾', volume: '天卷', unlocked: false },</w:t>
      </w:r>
    </w:p>
    <w:p w14:paraId="23E7D8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52, name: '陆吾', desc: '昆仑山神，虎身九尾，司天之九部', volume: '天卷', unlocked: false },</w:t>
      </w:r>
    </w:p>
    <w:p w14:paraId="602FD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53, name: '开明兽', desc: '昆仑山神兽，九首虎身', volume: '天卷', unlocked: false },</w:t>
      </w:r>
    </w:p>
    <w:p w14:paraId="56438D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54, name: '西王母', desc: '玉山之神，戴胜虎齿，司天厉', volume: '天卷', unlocked: false },</w:t>
      </w:r>
    </w:p>
    <w:p w14:paraId="49D1D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55, name: '白泽', desc: '神兽，通万物之情，能言', volume: '天卷', unlocked: false },</w:t>
      </w:r>
    </w:p>
    <w:p w14:paraId="6C4D2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56, name: '麒麟', desc: '瑞兽，仁兽，祥瑞之兆', volume: '天卷', unlocked: false },</w:t>
      </w:r>
    </w:p>
    <w:p w14:paraId="74C00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57, name: '獬豸', desc: '神兽，能辨曲直，角触不直', volume: '天卷', unlocked: false },</w:t>
      </w:r>
    </w:p>
    <w:p w14:paraId="62885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58, name: '钩蛇', desc: '异蛇，尾有钩，能钩人', volume: '天卷', unlocked: false },</w:t>
      </w:r>
    </w:p>
    <w:p w14:paraId="33DF6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59, name: '犼', desc: '凶兽，形如兔，能食龙', volume: '天卷', unlocked: false },</w:t>
      </w:r>
    </w:p>
    <w:p w14:paraId="33EBD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60, name: '刑天', desc: '无首巨人，以乳为目，操干戚', volume: '天卷', unlocked: false },</w:t>
      </w:r>
    </w:p>
    <w:p w14:paraId="782B7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61, name: '夸父', desc: '巨人，逐日渴死，杖化邓林', volume: '天卷', unlocked: false },</w:t>
      </w:r>
    </w:p>
    <w:p w14:paraId="49AC8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62, name: '蚩尤', desc: '九黎之君，铜头铁额，作五兵', volume: '天卷', unlocked: false },</w:t>
      </w:r>
    </w:p>
    <w:p w14:paraId="23FB2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63, name: '共工', desc: '水神，怒触不周山，天倾西北', volume: '天卷', unlocked: false },</w:t>
      </w:r>
    </w:p>
    <w:p w14:paraId="1CF97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64, name: '祝融', desc: '火神，兽身人面，司火', volume: '天卷', unlocked: false },</w:t>
      </w:r>
    </w:p>
    <w:p w14:paraId="53EAE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65, name: '句芒', desc: '春神，鸟身人面，司春', volume: '天卷', unlocked: false },</w:t>
      </w:r>
    </w:p>
    <w:p w14:paraId="54D18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66, name: '蓐收', desc: '秋神，人面虎爪，司秋', volume: '天卷', unlocked: false },</w:t>
      </w:r>
    </w:p>
    <w:p w14:paraId="6FBCB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67, name: '玄冥', desc: '冬神，北方之神，司冬', volume: '天卷', unlocked: false },</w:t>
      </w:r>
    </w:p>
    <w:p w14:paraId="58989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68, name: '后土', desc: '土神，大地之主，司幽冥', volume: '天卷', unlocked: false },</w:t>
      </w:r>
    </w:p>
    <w:p w14:paraId="57064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69, name: '禺强', desc: '北海神，人面鸟身，珥两青蛇', volume: '天卷', unlocked: false },</w:t>
      </w:r>
    </w:p>
    <w:p w14:paraId="347CA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70, name: '噎鸣', desc: '大荒神，时序之神，司日月', volume: '天卷', unlocked: false },</w:t>
      </w:r>
    </w:p>
    <w:p w14:paraId="4FEAD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71, name: '奢比尸', desc: '神，人面犬耳，兽身', volume: '天卷', unlocked: false },</w:t>
      </w:r>
    </w:p>
    <w:p w14:paraId="7B105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72, name: '王子夜', desc: '大荒神，尸身，赤首白身', volume: '天卷', unlocked: false },</w:t>
      </w:r>
    </w:p>
    <w:p w14:paraId="05D814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73, name: '贰负', desc: '神，杀窫窳，被帝所囚', volume: '天卷', unlocked: false },</w:t>
      </w:r>
    </w:p>
    <w:p w14:paraId="066CC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74, name: '危', desc: '神，与贰负同杀窫窳', volume: '天卷', unlocked: false },</w:t>
      </w:r>
    </w:p>
    <w:p w14:paraId="2F5738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75, name: '凿齿', desc: '凶兽，齿如凿，食人', volume: '天卷', unlocked: false },</w:t>
      </w:r>
    </w:p>
    <w:p w14:paraId="1511A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76, name: '修蛇', desc: '巨蛇，吞象，三岁出其骨', volume: '天卷', unlocked: false },</w:t>
      </w:r>
    </w:p>
    <w:p w14:paraId="32608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77, name: '封豨', desc: '大野猪，为羿所射', volume: '天卷', unlocked: false },</w:t>
      </w:r>
    </w:p>
    <w:p w14:paraId="6071C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78, name: '大风', desc: '凶鸟，扇风作乱，为羿所杀', volume: '天卷', unlocked: false },</w:t>
      </w:r>
    </w:p>
    <w:p w14:paraId="1CB97C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79, name: '巴蛇', desc: '巨蛇，能吞象，蛇出巴地', volume: '天卷', unlocked: false },</w:t>
      </w:r>
    </w:p>
    <w:p w14:paraId="5119BB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80, name: '饕餮', desc: '凶兽，贪食，有首无身', volume: '天卷', unlocked: false },</w:t>
      </w:r>
    </w:p>
    <w:p w14:paraId="5085E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81, name: '浑敦', desc: '凶兽，无面，浑沌无知', volume: '天卷', unlocked: false },</w:t>
      </w:r>
    </w:p>
    <w:p w14:paraId="3B9CA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82, name: '梼杌', desc: '凶兽，状如虎，凶顽', volume: '天卷', unlocked: false },</w:t>
      </w:r>
    </w:p>
    <w:p w14:paraId="4CEE2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83, name: '驩头', desc: '大荒神，人面鸟喙，羽翼', volume: '天卷', unlocked: false },</w:t>
      </w:r>
    </w:p>
    <w:p w14:paraId="47178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84, name: '苗民', desc: '大荒之民，三苗之后', volume: '天卷', unlocked: false },</w:t>
      </w:r>
    </w:p>
    <w:p w14:paraId="6D8D2B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85, name: '巨人', desc: '巨灵之民，身形高大', volume: '天卷', unlocked: false },</w:t>
      </w:r>
    </w:p>
    <w:p w14:paraId="392D6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86, name: '据比', desc: '大荒神，人面犬身', volume: '天卷', unlocked: false },</w:t>
      </w:r>
    </w:p>
    <w:p w14:paraId="5AFE2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87, name: '祖状', desc: '大荒神，人面兽身', volume: '天卷', unlocked: false },</w:t>
      </w:r>
    </w:p>
    <w:p w14:paraId="1B206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88, name: '女丑', desc: '女巫，衣青，为旱神所化', volume: '天卷', unlocked: false },</w:t>
      </w:r>
    </w:p>
    <w:p w14:paraId="7A972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89, name: '屏翳', desc: '雨师，掌管雨水', volume: '天卷', unlocked: false },</w:t>
      </w:r>
    </w:p>
    <w:p w14:paraId="06C04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90, name: '飞廉', desc: '风伯，鹿身雀首，司风', volume: '天卷', unlocked: false },</w:t>
      </w:r>
    </w:p>
    <w:p w14:paraId="07329A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91, name: '禺虢', desc: '东海神，人面鸟身', volume: '天卷', unlocked: false },</w:t>
      </w:r>
    </w:p>
    <w:p w14:paraId="4CD2E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92, name: '禺京', desc: '北海神，人面鸟身', volume: '天卷', unlocked: false },</w:t>
      </w:r>
    </w:p>
    <w:p w14:paraId="51C165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93, name: '计蒙', desc: '光山神，人身龙首，司雨', volume: '天卷', unlocked: false },</w:t>
      </w:r>
    </w:p>
    <w:p w14:paraId="1E734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94, name: '武罗', desc: '神，人面豹文，小腰白首', volume: '天卷', unlocked: false },</w:t>
      </w:r>
    </w:p>
    <w:p w14:paraId="76E19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95, name: '泰逢', desc: '和山神，吉神，虎尾', volume: '天卷', unlocked: false },</w:t>
      </w:r>
    </w:p>
    <w:p w14:paraId="72B63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96, name: '骄虫', desc: '螫虫之神，人身蜂首', volume: '天卷', unlocked: false },</w:t>
      </w:r>
    </w:p>
    <w:p w14:paraId="4A6DF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97, name: '耕父', desc: '神，常游清泠渊，见则大旱', volume: '天卷', unlocked: false },</w:t>
      </w:r>
    </w:p>
    <w:p w14:paraId="17114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98, name: '化蛇', desc: '异兽，人面豺身，翼，能化', volume: '天卷', unlocked: false },</w:t>
      </w:r>
    </w:p>
    <w:p w14:paraId="0F3AD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99, name: '鸣蛇', desc: '异蛇，四翼，音如磬', volume: '天卷', unlocked: false },</w:t>
      </w:r>
    </w:p>
    <w:p w14:paraId="44CC7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 id: 100, name: '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女娲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', desc: '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大地之母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' volume: '天卷', unlocked: false },</w:t>
      </w:r>
    </w:p>
    <w:p w14:paraId="13814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【10】 src/index.css</w:t>
      </w:r>
    </w:p>
    <w:p w14:paraId="50959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/* index.css */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/* 全局样式，参考了上架版本的写法 */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目前谷歌新出了stitch 可以帮忙润色色彩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:root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--ycsh-bg: #f5f0e6;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--ycsh-ink: #3d2b1f;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--ycsh-accent: #4a6741;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--ycsh-paper: rgba(255, 252, 245, 0.92);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html, body, #root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height: 100%;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margin: 0;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background: var(--ycsh-bg);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color: var(--ycsh-ink);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font-family: "PingFang SC", "Hiragino Sans GB", "Microsoft YaHei", sans-serif;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-webkit-font-smoothing: antialiased;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max-width: 480px;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margin-left: auto;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margin-right: auto;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.paper-panel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background: var(--ycsh-paper);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border-radius: 16px;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box-shadow: 0 2px 12px rgba(61, 43, 31, 0.08);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.guide-text p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line-height: 1.75;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margin-bottom: 0.6em;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.atlas-locked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background: #e8e4dc;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color: #b0a89a;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@keyframes pulse-ring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0% { transform: scale(1); opacity: 0.7;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100% { transform: scale(1.15); opacity: 0;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.trip-countdown-ring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animation: pulse-ring 1.8s ease-out infinite;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.tap-hint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width: 36px;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height: 36px;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border-radius: 50%;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background: rgba(255,255,255,0.55);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font-size: 11px;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display: flex;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align-items: center;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justify-content: center;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.diary-body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white-space: pre-wrap;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text-indent: 2em;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font-size: 15px;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line-height: 1.9;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.nav-active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background: #5c4033;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color: #fff;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border-radius: 12px;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6025C8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【11】 src/main.tsx</w:t>
      </w:r>
    </w:p>
    <w:p w14:paraId="62110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main.tsx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入口文件，2025 年 9 月写的，后面改过几次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ReactDOM from 'react-dom/client';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App from './App';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'./index.css';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const root = document.getElementById('root');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if (!root) throw new Error('root 节点不存在');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ReactDOM.createRoot(root).render(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&lt;React.StrictMode&gt;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&lt;App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&lt;/React.StrictMode&gt;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);</w:t>
      </w:r>
    </w:p>
    <w:p w14:paraId="4E65CB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【12】 src/types.ts</w:t>
      </w:r>
    </w:p>
    <w:p w14:paraId="5B3933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types.ts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2025 年 10 月写的，后面又加了几个字段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主要是游戏里用到的类型，写得比较随意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type Scene = 'court' | 'market' | 'bag' | 'atlas' | 'diary' | 'money';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type Scene = '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庭院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' | '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集市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' | '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行囊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' |  '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日记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' | '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金钱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type Weather = 'sun' | 'rain' | 'snow' | 'dusk' | 'autumn';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小药童当前状态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interface KidState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lv: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exp: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next: number;        // 下一级需要的经验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lastTripAt: number;  // 上次出发时间戳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行囊里的东西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interface BagItem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id: string;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name: string;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kind: 'food' | 'herb' | 'tool';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grade: number;       // 1-5 档，影响游历时间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count: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图鉴条目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interface AtlasEntry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id: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name: string;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desc: string;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volume: string;      // 天卷 / 地卷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unlocked: boolean;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img?: string;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日记一条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interface DiaryEntry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id: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title: string;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body: string;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date: string;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lv: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钱袋数据（核心玩法说明用）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interface MoneyBag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stones: number;      // 当前灵石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costBase: number;    // 基础消耗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costPerLv: number;   // 每级加多少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minMinutes: number;  // 最短游历分钟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游历结果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interface TripResult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newAtlas: number[];  // 新解锁的图鉴 id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expGained: number;</w:t>
      </w:r>
    </w:p>
    <w:p w14:paraId="25D42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diaryAdded?: DiaryEntry;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【13】 src/vite-env.d.ts</w:t>
      </w:r>
    </w:p>
    <w:p w14:paraId="7DA74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/// &lt;reference types="vite/client"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【14】 src/components/AtlasCard.tsx</w:t>
      </w:r>
    </w:p>
    <w:p w14:paraId="303F14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AtlasCard.tsx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图鉴卡片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AtlasEntry } from '../types';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entry: AtlasEntry;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AtlasCard({ entry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if (!entry.unlocked)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className="atlas-locked paper-panel p-3 text-sm flex flex-col justify-center items-center min-h-[92px]"&gt;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&lt;div&gt;未解锁&lt;/div&gt;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className="text-[10px] mt-1 opacity-60"&gt;{entry.volume}&lt;/div&gt;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className="paper-panel p-3 text-sm"&gt;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className="font-medium"&gt;{entry.name}&lt;/div&gt;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className="text-xs text-[#8a7259] mt-1"&gt;{entry.desc}&lt;/div&gt;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className="text-[10px] text-[#8a7259] mt-2"&gt;{entry.volume}&lt;/div&gt;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【15】 src/components/AtlasProgress.tsx</w:t>
      </w:r>
    </w:p>
    <w:p w14:paraId="553E84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AtlasProgress.tsx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图鉴进度条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unlocked: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total: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AtlasProgress({ unlocked, total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pct = Math.floor((unlocked / total) * 100);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className="flex items-center gap-2 text-xs"&gt;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className="flex-1 h-1 bg-[#e8e4dc] rounded overflow-hidden"&gt;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className="h-full bg-[#5c4033]" style={{ width: `${pct}%` }}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className="text-[#8a7259] tabular-nums w-[42px] text-right"&gt;{unlocked}/{total}&lt;/div&gt;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28145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【16】 src/components/AtlasScene.tsx</w:t>
      </w:r>
    </w:p>
    <w:p w14:paraId="5FD48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AtlasScene.tsx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山海图谱，已解锁的显示图，未解锁的灰着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 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useGameStore } from '../store/gameStore';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store: ReturnType&lt;typeof useGameStore&gt;;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AtlasScene({ store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const unlocked = store.atlas.filter(a =&gt; a.unlocked);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locked = store.atlas.filter(a =&gt; !a.unlocked);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className="mb-3 flex items-center justify-between px-1"&gt;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&lt;div&gt;山海图谱&lt;/div&gt;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&lt;div className="text-xs text-[#8a7259]"&gt;已收录 {unlocked.length} / {store.atlas.length}&lt;/div&gt;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className="grid grid-cols-2 gap-3"&gt;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{unlocked.map(a =&gt;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key={a.id} className="paper-panel p-3 text-sm"&gt;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&lt;div className="font-medium"&gt;{a.name}&lt;/div&gt;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&lt;div className="text-xs text-[#8a7259] mt-1"&gt;{a.desc}&lt;/div&gt;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&lt;div className="text-[10px] text-[#8a7259] mt-2"&gt;{a.volume}&lt;/div&gt;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))}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{locked.map(a =&gt;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key={a.id} className="atlas-locked paper-panel p-3 text-sm flex flex-col justify-center items-center min-h-[92px]"&gt;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&lt;div&gt;未解锁&lt;/div&gt;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&lt;div className="text-[10px] mt-1 opacity-60"&gt;{a.volume}&lt;/div&gt;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))}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className="mt-6 text-[10px] text-[#8a7259] px-1"&gt;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通过游历可解锁更多山海异兽与人物。图鉴进度影响后续游历体验（未实装）。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42C54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#!/usr/bin/env node</w:t>
      </w:r>
    </w:p>
    <w:p w14:paraId="40882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eastAsia" w:ascii="Times New Roman Regular" w:hAnsi="Times New Roman Regular" w:eastAsia="方正仿宋_GBK" w:cs="Times New Roman Regular"/>
          <w:sz w:val="16"/>
          <w:szCs w:val="16"/>
          <w:lang w:val="en-US" w:eastAsia="zh-CN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/</w:t>
      </w:r>
      <w:r>
        <w:rPr>
          <w:rFonts w:hint="eastAsia" w:ascii="Times New Roman Regular" w:hAnsi="Times New Roman Regular" w:eastAsia="方正仿宋_GBK" w:cs="Times New Roman Regular"/>
          <w:sz w:val="16"/>
          <w:szCs w:val="16"/>
          <w:lang w:val="en-US" w:eastAsia="zh-CN"/>
        </w:rPr>
        <w:t>#</w:t>
      </w:r>
    </w:p>
    <w:p w14:paraId="43841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eastAsia" w:ascii="Times New Roman Regular" w:hAnsi="Times New Roman Regular" w:eastAsia="方正仿宋_GBK" w:cs="Times New Roman Regular"/>
          <w:sz w:val="16"/>
          <w:szCs w:val="16"/>
          <w:lang w:val="en-US" w:eastAsia="zh-CN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</w:t>
      </w: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/</w:t>
      </w:r>
      <w:r>
        <w:rPr>
          <w:rFonts w:hint="eastAsia" w:ascii="Times New Roman Regular" w:hAnsi="Times New Roman Regular" w:eastAsia="方正仿宋_GBK" w:cs="Times New Roman Regular"/>
          <w:sz w:val="16"/>
          <w:szCs w:val="16"/>
          <w:lang w:val="en-US" w:eastAsia="zh-CN"/>
        </w:rPr>
        <w:t>#</w:t>
      </w:r>
    </w:p>
    <w:p w14:paraId="3ACF4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从「图鉴照片」文件夹按文件名前的序号排序，复制到 public/herbalist-trip/，</w:t>
      </w:r>
    </w:p>
    <w:p w14:paraId="12F1B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eastAsia" w:ascii="Times New Roman Regular" w:hAnsi="Times New Roman Regular" w:eastAsia="方正仿宋_GBK" w:cs="Times New Roman Regular"/>
          <w:sz w:val="16"/>
          <w:szCs w:val="16"/>
          <w:lang w:val="en-US" w:eastAsia="zh-CN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*</w:t>
      </w: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/</w:t>
      </w:r>
      <w:r>
        <w:rPr>
          <w:rFonts w:hint="eastAsia" w:ascii="Times New Roman Regular" w:hAnsi="Times New Roman Regular" w:eastAsia="方正仿宋_GBK" w:cs="Times New Roman Regular"/>
          <w:sz w:val="16"/>
          <w:szCs w:val="16"/>
          <w:lang w:val="en-US" w:eastAsia="zh-CN"/>
        </w:rPr>
        <w:t>#</w:t>
      </w:r>
    </w:p>
    <w:p w14:paraId="35BEE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并生成 src/herbalistTripPhotos.manifest.json 供应用引用。</w:t>
      </w:r>
    </w:p>
    <w:p w14:paraId="60CCB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eastAsia" w:ascii="Times New Roman Regular" w:hAnsi="Times New Roman Regular" w:eastAsia="方正仿宋_GBK" w:cs="Times New Roman Regular"/>
          <w:sz w:val="16"/>
          <w:szCs w:val="16"/>
          <w:lang w:val="en-US" w:eastAsia="zh-CN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</w:t>
      </w:r>
      <w:r>
        <w:rPr>
          <w:rFonts w:hint="eastAsia" w:ascii="Times New Roman Regular" w:hAnsi="Times New Roman Regular" w:eastAsia="方正仿宋_GBK" w:cs="Times New Roman Regular"/>
          <w:sz w:val="16"/>
          <w:szCs w:val="16"/>
          <w:lang w:val="en-US" w:eastAsia="zh-CN"/>
        </w:rPr>
        <w:t>//</w:t>
      </w: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用法：</w:t>
      </w:r>
      <w:r>
        <w:rPr>
          <w:rFonts w:hint="eastAsia" w:ascii="Times New Roman Regular" w:hAnsi="Times New Roman Regular" w:eastAsia="方正仿宋_GBK" w:cs="Times New Roman Regular"/>
          <w:sz w:val="16"/>
          <w:szCs w:val="16"/>
          <w:lang w:val="en-US" w:eastAsia="zh-CN"/>
        </w:rPr>
        <w:t>解决</w:t>
      </w:r>
    </w:p>
    <w:p w14:paraId="06684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</w:t>
      </w:r>
      <w:r>
        <w:rPr>
          <w:rFonts w:hint="eastAsia" w:ascii="Times New Roman Regular" w:hAnsi="Times New Roman Regular" w:eastAsia="方正仿宋_GBK" w:cs="Times New Roman Regular"/>
          <w:sz w:val="16"/>
          <w:szCs w:val="16"/>
          <w:lang w:val="en-US" w:eastAsia="zh-CN"/>
        </w:rPr>
        <w:t>//</w:t>
      </w: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node scripts/sync-herbalist-trip-photos.mjs</w:t>
      </w:r>
    </w:p>
    <w:p w14:paraId="7B35B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</w:t>
      </w:r>
      <w:r>
        <w:rPr>
          <w:rFonts w:hint="eastAsia" w:ascii="Times New Roman Regular" w:hAnsi="Times New Roman Regular" w:eastAsia="方正仿宋_GBK" w:cs="Times New Roman Regular"/>
          <w:sz w:val="16"/>
          <w:szCs w:val="16"/>
          <w:lang w:val="en-US" w:eastAsia="zh-CN"/>
        </w:rPr>
        <w:t>//</w:t>
      </w: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SOURCE_DIR="/path/to/图鉴照片" node scripts/sync-herbalist-trip-photos.mjs</w:t>
      </w:r>
    </w:p>
    <w:p w14:paraId="3C888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import fs from 'node:fs';</w:t>
      </w:r>
    </w:p>
    <w:p w14:paraId="196C1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import path from 'node:path';</w:t>
      </w:r>
    </w:p>
    <w:p w14:paraId="07540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import { fileURLToPath } from 'node:url';</w:t>
      </w:r>
    </w:p>
    <w:p w14:paraId="61ACC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const __dirname = path.dirname(fileURLToPath(import.meta.url));</w:t>
      </w:r>
    </w:p>
    <w:p w14:paraId="7B67D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const root = path.resolve(__dirname, '..');</w:t>
      </w:r>
    </w:p>
    <w:p w14:paraId="230562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const destDir = path.join(root, 'public', 'herbalist-trip');</w:t>
      </w:r>
    </w:p>
    <w:p w14:paraId="40183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eastAsia" w:ascii="Times New Roman Regular" w:hAnsi="Times New Roman Regular" w:eastAsia="方正仿宋_GBK" w:cs="Times New Roman Regular"/>
          <w:sz w:val="16"/>
          <w:szCs w:val="16"/>
          <w:lang w:val="en-US" w:eastAsia="zh-CN"/>
        </w:rPr>
        <w:t>c</w:t>
      </w: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onst manifestPath = path.join(root, 'src', 'herbalistTripPhotos.manifest.json');</w:t>
      </w:r>
    </w:p>
    <w:p w14:paraId="1DB4A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const defaultSource = '/Users/guocong/Desktop/图鉴照片';</w:t>
      </w:r>
    </w:p>
    <w:p w14:paraId="63B2F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const sourceDir = process.env.SOURCE_DIR || defaultSource;</w:t>
      </w:r>
    </w:p>
    <w:p w14:paraId="60D16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const IMAGE_EXT = new Set(['.jpg', '.jpeg', '.png', '.webp', '.gif']);</w:t>
      </w:r>
    </w:p>
    <w:p w14:paraId="09A0B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function leadingInt(basename) {</w:t>
      </w:r>
    </w:p>
    <w:p w14:paraId="145F6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const m = basename.match(/^\s*(\d+)/);</w:t>
      </w:r>
    </w:p>
    <w:p w14:paraId="00BCA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return m ? parseInt(m[1], 10) : Number.POSITIVE_INFINITY;</w:t>
      </w:r>
    </w:p>
    <w:p w14:paraId="7537D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}</w:t>
      </w:r>
    </w:p>
    <w:p w14:paraId="45AA5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function main() {</w:t>
      </w:r>
    </w:p>
    <w:p w14:paraId="47F5F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if (!fs.existsSync(sourceDir)) {</w:t>
      </w:r>
    </w:p>
    <w:p w14:paraId="75EF4A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console.error(`源目录不存在: ${sourceDir}`);</w:t>
      </w:r>
    </w:p>
    <w:p w14:paraId="396736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console.error('可设置环境变量 SOURCE_DIR 指向你的「图鉴照片」文件夹。');</w:t>
      </w:r>
    </w:p>
    <w:p w14:paraId="3FC8F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process.exit(1);</w:t>
      </w:r>
    </w:p>
    <w:p w14:paraId="03C508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}</w:t>
      </w:r>
    </w:p>
    <w:p w14:paraId="51107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fs.mkdirSync(destDir, { recursive: true });</w:t>
      </w:r>
    </w:p>
    <w:p w14:paraId="61C79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for (const name of fs.readdirSync(destDir)) {</w:t>
      </w:r>
    </w:p>
    <w:p w14:paraId="59BFC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if (name === '.DS_Store' || name === 'manifest.json') continue;</w:t>
      </w:r>
    </w:p>
    <w:p w14:paraId="33DEE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fs.unlinkSync(path.join(destDir, name));</w:t>
      </w:r>
    </w:p>
    <w:p w14:paraId="0FA8E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}</w:t>
      </w:r>
    </w:p>
    <w:p w14:paraId="6C335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const entries = fs</w:t>
      </w:r>
    </w:p>
    <w:p w14:paraId="17927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.readdirSync(sourceDir)</w:t>
      </w:r>
    </w:p>
    <w:p w14:paraId="3303B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.filter((name) =&gt; !name.startsWith('.') &amp;&amp; name !== '.DS_Store')</w:t>
      </w:r>
    </w:p>
    <w:p w14:paraId="7A64A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.map((name) =&gt; {</w:t>
      </w:r>
    </w:p>
    <w:p w14:paraId="31F9D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  const full = path.join(sourceDir, name);</w:t>
      </w:r>
    </w:p>
    <w:p w14:paraId="6DDE1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  const st = fs.statSync(full);</w:t>
      </w:r>
    </w:p>
    <w:p w14:paraId="1B6166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  if (!st.isFile()) return null;</w:t>
      </w:r>
    </w:p>
    <w:p w14:paraId="3AD7D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  const ext = path.extname(name).toLowerCase();</w:t>
      </w:r>
    </w:p>
    <w:p w14:paraId="4BA016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  if (!IMAGE_EXT.has(ext)) return null;</w:t>
      </w:r>
    </w:p>
    <w:p w14:paraId="643E6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  const key = leadingInt(name);</w:t>
      </w:r>
    </w:p>
    <w:p w14:paraId="22636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  return { name, full, ext, key };</w:t>
      </w:r>
    </w:p>
    <w:p w14:paraId="11376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})</w:t>
      </w:r>
    </w:p>
    <w:p w14:paraId="422B9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.filter(Boolean);</w:t>
      </w:r>
    </w:p>
    <w:p w14:paraId="31327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</w:p>
    <w:p w14:paraId="25839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entries.sort((a, b) =&gt; {</w:t>
      </w:r>
    </w:p>
    <w:p w14:paraId="315BF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if (a.key !== b.key) return a.key - b.key;</w:t>
      </w:r>
    </w:p>
    <w:p w14:paraId="4D9A8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return a.name.localeCompare(b.name, 'zh-Hans-CN');</w:t>
      </w:r>
    </w:p>
    <w:p w14:paraId="5223D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});</w:t>
      </w:r>
    </w:p>
    <w:p w14:paraId="5B14C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const relPaths = [];</w:t>
      </w:r>
    </w:p>
    <w:p w14:paraId="2B18C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entries.forEach((e, i) =&gt; {</w:t>
      </w:r>
    </w:p>
    <w:p w14:paraId="43640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const destName = `${String(i + 1).padStart(3, '0')}${e.ext}`;</w:t>
      </w:r>
    </w:p>
    <w:p w14:paraId="680DD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fs.copyFileSync(e.full, path.join(destDir, destName));</w:t>
      </w:r>
    </w:p>
    <w:p w14:paraId="25E65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  relPaths.push(`herbalist-trip/${destName}`);</w:t>
      </w:r>
    </w:p>
    <w:p w14:paraId="00DAF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});</w:t>
      </w:r>
    </w:p>
    <w:p w14:paraId="585EC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fs.writeFileSync(manifestPath, `${JSON.stringify(relPaths, null, 2)}\n`, 'utf8');</w:t>
      </w:r>
    </w:p>
    <w:p w14:paraId="08D52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console.log(`已复制 ${relPaths.length} 张图 -&gt; public/herbalist-trip/`);</w:t>
      </w:r>
    </w:p>
    <w:p w14:paraId="1265D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  console.log(`已写入 ${path.relative(root, manifestPath)}`);</w:t>
      </w:r>
    </w:p>
    <w:p w14:paraId="63A7A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>}</w:t>
      </w:r>
    </w:p>
    <w:p w14:paraId="7C851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t xml:space="preserve">main(); </w:t>
      </w: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br w:type="page"/>
      </w:r>
    </w:p>
    <w:p w14:paraId="4D7C3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【17】 src/components/BackpackMini.tsx</w:t>
      </w:r>
    </w:p>
    <w:p w14:paraId="5F94E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BackpackMini.tsx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行囊简览，显示在庭院里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BagItem } from '../types';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bag: BagItem[];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BackpackMini({ bag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total = bag.reduce((sum, b) =&gt; sum + b.count, 0);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className="text-xs text-[#8a7259]"&gt;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行囊：{total} 件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{bag.length &gt; 0 &amp;&amp;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&lt;span className="ml-1"&gt;（{bag.slice(0, 2).map(b =&gt; b.name).join('、')}{bag.length &gt; 2 ? '…' : ''}）&lt;/span&gt;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29F017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【18】 src/components/BagItemRow.tsx</w:t>
      </w:r>
    </w:p>
    <w:p w14:paraId="56734C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BagItemRow.tsx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行囊单行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BagItem } from '../types';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item: BagItem;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onRemove?: () =&gt; void;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BagItemRow({ item, onRemove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className="flex justify-between py-1 text-sm border-b border-[#eee8dc] last:border-none"&gt;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&lt;span&gt;{item.name} ×{item.count}&lt;/span&gt;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&lt;span className="text-[#8a7259]"&gt;{item.grade} 档&lt;/span&gt;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42A71B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【19】 src/components/BagScene.tsx</w:t>
      </w:r>
    </w:p>
    <w:p w14:paraId="0FFD7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BagScene.tsx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行囊管理，把草药园采的和市集买的都放这里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useGameStore } from '../store/gameStore';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store: ReturnType&lt;typeof useGameStore&gt;;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BagScene({ store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foods = store.bag.filter(b =&gt; b.kind === 'food');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herbs = store.bag.filter(b =&gt; b.kind === 'herb');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tools = store.bag.filter(b =&gt; b.kind === 'tool');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className="space-y-5"&gt;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className="paper-panel p-4"&gt;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className="font-medium mb-2"&gt;吃食&lt;/div&gt;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{foods.length === 0 &amp;&amp; &lt;div className="text-xs text-[#8a7259]"&gt;暂无&lt;/div&gt;}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{foods.map(f =&gt;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key={f.id} className="flex justify-between py-1 text-sm border-b border-[#eee8dc] last:border-none"&gt;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&lt;span&gt;{f.name} ×{f.count}&lt;/span&gt;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&lt;span className="text-[#8a7259]"&gt;{f.grade} 档&lt;/span&gt;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))}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className="paper-panel p-4"&gt;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className="font-medium mb-2"&gt;灵药&lt;/div&gt;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{herbs.length === 0 &amp;&amp; &lt;div className="text-xs text-[#8a7259]"&gt;暂无&lt;/div&gt;}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{herbs.map(h =&gt;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key={h.id} className="flex justify-between py-1 text-sm border-b border-[#eee8dc] last:border-none"&gt;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&lt;span&gt;{h.name} ×{h.count}&lt;/span&gt;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&lt;span className="text-[#8a7259]"&gt;{h.grade} 档&lt;/span&gt;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))}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className="paper-panel p-4"&gt;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className="font-medium mb-2"&gt;道具&lt;/div&gt;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{tools.length === 0 &amp;&amp; &lt;div className="text-xs text-[#8a7259]"&gt;暂无&lt;/div&gt;}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{tools.map(t =&gt;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key={t.id} className="flex justify-between py-1 text-sm border-b border-[#eee8dc] last:border-none"&gt;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&lt;span&gt;{t.name} ×{t.count}&lt;/span&gt;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&lt;span className="text-[#8a7259]"&gt;{t.grade} 档&lt;/span&gt;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))}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className="text-[10px] text-[#8a7259] px-1 leading-snug"&gt;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准备好吃食 + 灵药后，回到庭院点击「出发」即可游历。&lt;br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吃食每升一档减 20 秒，灵药每升一档减 20 秒，乾坤器每件减 30 秒。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</w:p>
    <w:p w14:paraId="1B043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【20】 src/components/CourtScene.tsx</w:t>
      </w:r>
    </w:p>
    <w:p w14:paraId="2C910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CourtScene.tsx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庭院主界面，背景会根据天候换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这个文件写得最乱，后面有空再拆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React, { useState, useEffect }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useGameStore } from '../store/gameStore';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STONE_BASE, STONE_PER_LV } from '../constants';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store: ReturnType&lt;typeof useGameStore&gt;;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canDepart: boolean;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onDepart: () =&gt; void;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onOpenMoney: () =&gt; void;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CourtScene({ store, canDepart, onDepart, onOpenMoney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[countdown, setCountdown] = useState(0);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[isTripping, setIsTripping] = useState(false);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// 简单模拟倒计时（真实项目里用 requestAnimationFrame 更准）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useEffect(()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if (!isTripping || countdown &lt;= 0) return;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t = setTimeout(()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const next = countdown - 1;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setCountdown(next);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if (next &lt;= 0)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// 游历结束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finishTrip();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 1000);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return () =&gt; clearTimeout(t);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}, [countdown, isTripping]);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function startTrip()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if (!canDepart) return;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// 扣东西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cost = STONE_BASE + (store.kid.lv - 1) * STONE_PER_LV;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if (!store.spendStones(cost)) return;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// 扣一个吃食和一个灵药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food = store.bag.find(b =&gt; b.kind === 'food' &amp;&amp; b.count &gt; 0);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herb = store.bag.find(b =&gt; b.kind === 'herb' &amp;&amp; b.count &gt; 0);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if (food) store.removeFromBag(food.id, 1);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if (herb) store.removeFromBag(herb.id, 1);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// 开始倒计时（这里简化成 90 秒演示）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setCountdown(90);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setIsTripping(true);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function finishTrip()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setIsTripping(false);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setCountdown(0);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// 随机给点奖励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newIds: number[] = [];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store.atlas.forEach(a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if (!a.unlocked &amp;&amp; Math.random() &gt; 0.6) newIds.push(a.id);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if (newIds.length) store.unlockAtlas(newIds);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// 加经验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exp = 40 + Math.floor(Math.random() * 30);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store.gainExp(exp);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// TODO: 这里应该弹出结果弹窗，后面再说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alert(`游历结束！获得 ${exp} 经验${newIds.length ? `，新图鉴 ${newIds.length} 个` : ''}`);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className="space-y-4"&gt;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{/* 天候提示 */}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className="paper-panel p-4 text-sm"&gt;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className="flex justify-between items-start"&gt;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&lt;div className="text-[#8a7259] text-xs"&gt;天候&lt;/div&gt;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&lt;div className="text-lg font-medium"&gt;晴光好&lt;/div&gt;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&lt;div className="text-[#8a7259]"&gt;晴苑啜茶 · 意境：晴光入亭，茶香微暖&lt;/div&gt;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&lt;button onClick={onOpenMoney} className="text-xs underline"&gt;钱袋&lt;/button&gt;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{/* 小药童状态 */}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className="paper-panel p-4"&gt;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className="flex items-center gap-3"&gt;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className="w-14 h-14 rounded-full bg-[#d4c9b5] flex items-center justify-center text-2xl"&gt;童&lt;/div&gt;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className="flex-1"&gt;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&lt;div className="flex items-baseline gap-2"&gt;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&lt;span className="font-bold"&gt;小药童&lt;/span&gt;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&lt;span className="text-sm text-[#8a7259]"&gt;Lv.{store.kid.lv}&lt;/span&gt;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&lt;div className="text-xs text-[#8a7259] mt-0.5"&gt;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经验 {store.kid.exp} / {store.kid.next} · 基础 {TRIP_BASE_MIN} 分钟 / 次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&lt;div className="h-1.5 bg-[#e8e4dc] rounded mt-1.5 overflow-hidden"&gt;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&lt;div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className="h-full bg-[#5c4033]"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style={{ width: `${(store.kid.exp / store.kid.next) * 100}%` }}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{/* 出发按钮 */}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className="mt-4"&gt;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{isTripping ?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&lt;div className="text-center py-3 bg-[#e8e4dc] rounded-xl text-sm"&gt;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游历中… 回归倒计时 {Math.floor(countdown / 60)}:{(countdown % 60).toString().padStart(2, '0')}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) :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&lt;button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onClick={startTrip}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disabled={!canDepart}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className="w-full py-3 rounded-xl bg-[#5c4033] text-white disabled:bg-[#d4c9b5] disabled:text-[#8a7259] active:opacity-90"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{canDepart ? '点击出发' : '行囊未备齐（需吃食 + 灵药）'}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&lt;/button&gt;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className="text-[10px] text-center text-[#8a7259] mt-1.5"&gt;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消耗 {STONE_BASE + (store.kid.lv - 1) * STONE_PER_LV} 灵石（基础 100，每升一级 +50）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{/* 底部小提示 */}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className="text-[10px] text-[#8a7259] text-center leading-snug"&gt;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吃食每升一档减 20 秒 · 灵药每升一档减 20 秒 · 乾坤器每件减 30 秒&lt;br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最低 1 分钟，不可单独使用乾坤器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25CE2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【21】 src/components/DiaryCard.tsx</w:t>
      </w:r>
    </w:p>
    <w:p w14:paraId="44D70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DiaryCard.tsx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日记卡片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DiaryEntry } from '../types';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entry: DiaryEntry;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DiaryCard({ entry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className="paper-panel p-4"&gt;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className="flex justify-between text-xs text-[#8a7259] mb-2"&gt;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&lt;span&gt;第 {entry.lv} 级&lt;/span&gt;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&lt;span&gt;{entry.date}&lt;/span&gt;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className="font-medium mb-2"&gt;{entry.title}&lt;/div&gt;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className="text-sm leading-relaxed whitespace-pre-wrap"&gt;{entry.body}&lt;/div&gt;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【22】 src/components/DiaryScene.tsx</w:t>
      </w:r>
    </w:p>
    <w:p w14:paraId="41266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DiaryScene.tsx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山海日记，游历后自动生成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useGameStore } from '../store/gameStore';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store: ReturnType&lt;typeof useGameStore&gt;;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DiaryScene({ store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if (store.diary.length === 0)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className="paper-panel p-8 text-center text-sm text-[#8a7259]"&gt;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暂无日记&lt;br /&gt;完成游历后会自动生成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className="space-y-4"&gt;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{store.diary.slice().reverse().map(d =&gt;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key={d.id} className="paper-panel p-4"&gt;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className="flex justify-between text-xs text-[#8a7259] mb-2"&gt;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&lt;span&gt;第 {d.lv} 级日记&lt;/span&gt;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&lt;span&gt;{d.date}&lt;/span&gt;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className="font-medium mb-2"&gt;{d.title}&lt;/div&gt;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className="diary-body text-sm"&gt;{d.body}&lt;/div&gt;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))}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【23】 src/components/EmptyState.tsx</w:t>
      </w:r>
    </w:p>
    <w:p w14:paraId="3E848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EmptyState.tsx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空状态提示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text: string;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EmptyState({ text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className="paper-panel p-8 text-center text-sm text-[#8a7259]"&gt;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{text}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【24】 src/components/GuideModal.tsx</w:t>
      </w:r>
    </w:p>
    <w:p w14:paraId="28755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GuideModal.tsx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新手引导，后面加的，代码比较糙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open: boolean;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onClose: () =&gt; void;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GuideModal({ open, onClose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if (!open) return null;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className="fixed inset-0 z-[70] flex items-center justify-center bg-black/40 p-4"&gt;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className="paper-panel w-full max-w-[340px] p-5 text-sm"&gt;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className="font-medium mb-3"&gt;新手引导（简化版）&lt;/div&gt;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&lt;ol className="list-decimal pl-5 space-y-1.5 text-xs leading-relaxed"&gt;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&lt;li&gt;在市集购买吃食和灵药&lt;/li&gt;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&lt;li&gt;回到庭院，点击小药童卡片「出发」&lt;/li&gt;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&lt;li&gt;等待倒计时结束，获得图鉴与经验&lt;/li&gt;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&lt;li&gt;钱袋里可以查看详细玩法说明&lt;/li&gt;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&lt;/ol&gt;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&lt;button onClick={onClose} className="mt-4 w-full py-2 bg-[#5c4033] text-white rounded-xl text-sm"&gt;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知道了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&lt;/button&gt;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br w:type="page"/>
      </w:r>
    </w:p>
    <w:p w14:paraId="6851B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【25】 src/components/KidCard.tsx</w:t>
      </w:r>
    </w:p>
    <w:p w14:paraId="577325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KidCard.tsx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小药童卡片，单独抽出来方便后面做动画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lv: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exp: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next: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onClick?: () =&gt; void;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KidCard({ lv, exp, next, onClick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pct = Math.min(100, Math.floor((exp / next) * 100));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onClick={onClick}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className="paper-panel p-4 active:scale-[0.985] transition cursor-pointer"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className="flex gap-3"&gt;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className="w-12 h-12 rounded-full bg-[#d4c9b5] flex-shrink-0 flex items-center justify-center text-xl"&gt;童&lt;/div&gt;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className="flex-1 min-w-0"&gt;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className="flex items-baseline gap-2"&gt;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&lt;span className="font-bold"&gt;小药童&lt;/span&gt;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&lt;span className="text-sm text-[#8a7259]"&gt;Lv.{lv}&lt;/span&gt;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className="text-xs text-[#8a7259] mt-0.5"&gt;经验 {exp} / {next}&lt;/div&gt;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className="h-1.5 bg-[#e8e4dc] rounded mt-1.5 overflow-hidden"&gt;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&lt;div className="h-full bg-[#5c4033]" style={{ width: `${pct}%` }}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75F59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【26】 src/components/LoadingSpinner.tsx</w:t>
      </w:r>
    </w:p>
    <w:p w14:paraId="5AAA5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LoadingSpinner.tsx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简单 loading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LoadingSpinner()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className="flex justify-center py-6"&gt;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className="w-5 h-5 border-2 border-[#d4c9b5] border-t-[#5c4033] rounded-full animate-spin" /&gt;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1073E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【27】 src/components/MarketItem.tsx</w:t>
      </w:r>
    </w:p>
    <w:p w14:paraId="2A8FBA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MarketItem.tsx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市集单品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name: string;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grade: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price: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onBuy: () =&gt; void;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MarketItem({ name, grade, price, onBuy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&lt;button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onClick={onBuy}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 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className="p-3 border border-[#d4c9b5] rounded-xl active:bg-[#f5f0e6] text-left w-full"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className="font-medium"&gt;{name}&lt;/div&gt;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className="text-xs text-[#8a7259] mt-0.5"&gt;{grade} 档 · {price} 石&lt;/div&gt;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&lt;/button&gt;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25127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【28】 src/components/MarketScene.tsx</w:t>
      </w:r>
    </w:p>
    <w:p w14:paraId="3F45C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MarketScene.tsx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市集街道，点来点去买东西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背景图是手绘的，代码里只管交互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useGameStore } from '../store/gameStore';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MARKET_FOODS, MARKET_HERBS, MARKET_TOOLS } from '../constants';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store: ReturnType&lt;typeof useGameStore&gt;;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MarketScene({ store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function buy(item: any, kind: 'food' | 'herb' | 'tool')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if (store.stones &lt; item.price)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alert('灵石不够');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return;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store.spendStones(item.price);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store.addToBag({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id: item.id,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name: item.name,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kind,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grade: item.grade,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count: 1,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className="space-y-6"&gt;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className="text-center py-8 bg-[#d4c9b5] rounded-2xl"&gt;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className="text-lg font-medium"&gt;集市街道&lt;/div&gt;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className="text-xs text-[#8a7259] mt-1"&gt;山水之间，寻药问道&lt;/div&gt;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className="paper-panel p-4"&gt;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className="font-medium mb-3"&gt;吃食&lt;/div&gt;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className="grid grid-cols-3 gap-3"&gt;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{MARKET_FOODS.map(f =&gt;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&lt;button key={f.id} onClick={() =&gt; buy(f, 'food')} className="p-3 border border-[#d4c9b5] rounded-xl active:bg-[#f5f0e6]"&gt;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&lt;div&gt;{f.name}&lt;/div&gt;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&lt;div className="text-xs text-[#8a7259]"&gt;{f.grade} 档 · {f.price} 石&lt;/div&gt;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&lt;/button&gt;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))}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className="paper-panel p-4"&gt;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className="font-medium mb-3"&gt;灵药 / 古韵遗珍&lt;/div&gt;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className="grid grid-cols-3 gap-3"&gt;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{MARKET_HERBS.map(h =&gt;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&lt;button key={h.id} onClick={() =&gt; buy(h, 'herb')} className="p-3 border border-[#d4c9b5] rounded-xl active:bg-[#f5f0e6]"&gt;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&lt;div&gt;{h.name}&lt;/div&gt;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&lt;div className="text-xs text-[#8a7259]"&gt;{h.grade} 档 · {h.price} 石&lt;/div&gt;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&lt;/button&gt;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))}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className="paper-panel p-4"&gt;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className="font-medium mb-3"&gt;道具&lt;/div&gt;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className="grid grid-cols-3 gap-3"&gt;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{MARKET_TOOLS.map(t =&gt;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&lt;button key={t.id} onClick={() =&gt; buy(t, 'tool')} className="p-3 border border-[#d4c9b5] rounded-xl active:bg-[#f5f0e6]"&gt;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&lt;div&gt;{t.name}&lt;/div&gt;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&lt;div className="text-xs text-[#8a7259]"&gt;{t.grade} 档 · {t.price} 石&lt;/div&gt;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&lt;/button&gt;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))}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className="text-[10px] text-[#8a7259] px-1"&gt;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备注：吃食每升一档减少 20 秒，灵药道具每升一档减少 20 秒，乾坤器每件再减 30 秒（最低 1 分钟，不可单独使用）。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135DD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【29】 src/components/MoneyModal.tsx</w:t>
      </w:r>
    </w:p>
    <w:p w14:paraId="57E9F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MoneyModal.tsx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钱袋弹窗 + 核心玩法说明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//钱袋可以在右上角的钱袋功能中进行</w:t>
      </w:r>
    </w:p>
    <w:p w14:paraId="263E5B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STONE_BASE, STONE_PER_LV, TRIP_BASE_MIN, SEC_PER_GRADE, SEC_PER_TOOL, TRIP_MIN_MIN } from '../constants';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open: boolean;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onClose: () =&gt; void;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stones: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kidLv: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MoneyModal({ open, onClose, stones, kidLv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if (!open) return null;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cost = STONE_BASE + (kidLv - 1) * STONE_PER_LV;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className="fixed inset-0 z-[60] flex items-center justify-center bg-black/40 p-4" onClick={onClose}&gt;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className="paper-panel w-full max-w-[360px] p-5 text-sm" onClick={e =&gt; e.stopPropagation()}&gt;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className="flex justify-between items-center mb-4"&gt;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className="flex items-center gap-2"&gt;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&lt;span className="text-xl"&gt;钱袋&lt;/span&gt;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&lt;span className="text-xs text-[#8a7259]"&gt;灵石与玩法说明&lt;/span&gt;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&lt;button onClick={onClose} className="text-xl leading-none"&gt;×&lt;/button&gt;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className="mb-4"&gt;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className="text-xs text-[#8a7259]"&gt;当前灵石&lt;/div&gt;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className="text-3xl font-bold tracking-tighter"&gt;{stones}&lt;/div&gt;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className="bg-[#f8f4eb] rounded-xl p-4 text-xs leading-relaxed space-y-3 guide-text"&gt;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&lt;b&gt;灵石&lt;/b&gt;：在市集购买吃食、灵药（古韵遗珍）及乾坤器等；出售药圃草药也可获得。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&lt;b&gt;行囊&lt;/b&gt;：灵药可自药圃装入；吃食与灵药道具在市集购入。吃食每升一档减 20 秒，灵药道具每升一档减 20 秒，乾坤器每件再减 30 秒（最低 1 分钟），且不可单独使用。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&lt;b&gt;出发&lt;/b&gt;：在左侧「小药童」卡片中点击「出发」。每次消耗 1 份吃食 + 1 件灵药道具；基础 5 分钟，按当前选中吃食/道具档位缩短时长，最低 1 分钟归来。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&lt;b&gt;游历&lt;/b&gt;：进行中主界面显示回归倒计时与等待提示；归来可获得图鉴进度与见闻经验等。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className="pt-2 border-t border-[#e8e4dc]"&gt;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本次出发消耗：&lt;b&gt;{cost}&lt;/b&gt; 灵石（基础 {STONE_BASE}，每升一级 +{STONE_PER_LV}）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className="mt-4 text-[10px] text-[#8a7259] text-center"&gt;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版本 v1.3.2 · 上架 Google Play 版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617A1E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【30】 src/components/NavBar.tsx</w:t>
      </w:r>
    </w:p>
    <w:p w14:paraId="1A0C1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NavBar.tsx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底部导航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Scene } from '../types';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current: Scene;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onChange: (s: Scene) =&gt; void;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const items: { key: Scene; label: string }[] = [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key: 'court', label: '庭院'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key: 'market', label: '市集'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key: 'bag', label: '行囊'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key: 'atlas', label: '图鉴'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key: 'diary', label: '日记'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NavBar({ current, onChange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className="fixed bottom-0 left-0 right-0 max-w-[480px] mx-auto bg-white border-t border-[#d4c9b5] flex"&gt;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{items.map(item =&gt;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&lt;button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key={item.key}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onClick={() =&gt; onChange(item.key)}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className={`flex-1 py-3 text-sm ${current === item.key ? 'nav-active' : 'text-[#8a7259]'}`}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{item.label}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&lt;/button&gt;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))}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42AE5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【31】 src/components/StoneCostHint.tsx</w:t>
      </w:r>
    </w:p>
    <w:p w14:paraId="31DC5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StoneCostHint.tsx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出发消耗提示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STONE_BASE, STONE_PER_LV } from '../constants';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lv: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StoneCostHint({ lv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cost = STONE_BASE + (lv - 1) * STONE_PER_LV;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className="text-[10px] text-center text-[#8a7259]"&gt;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本次消耗 {cost} 灵石（基础 {STONE_BASE}，每升一级 +{STONE_PER_LV}）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54583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【32】 src/components/TopBar.tsx</w:t>
      </w:r>
    </w:p>
    <w:p w14:paraId="61617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TopBar.tsx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顶部状态条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onMoneyClick: () =&gt; void;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stones: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TopBar({ onMoneyClick, stones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className="sticky top-0 z-50 bg-[#f5f0e6]/95 border-b border-[#d4c9b5] px-4 py-2 flex items-center justify-between"&gt;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className="flex items-center gap-2"&gt;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className="text-xl font-bold tracking-wider"&gt;游此山海&lt;/div&gt;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className="text-xs text-[#8a7259]"&gt;v1.3.2&lt;/div&gt;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&lt;button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onClick={onMoneyClick}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className="flex items-center gap-1 px-3 py-1 rounded-full bg-[#5c4033] text-white text-sm active:opacity-80"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&lt;span&gt;钱袋&lt;/span&gt;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&lt;span className="font-mono"&gt;{stones}&lt;/span&gt; </w:t>
      </w:r>
    </w:p>
    <w:p w14:paraId="2EA841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&lt;/buttn&gt;    </w:t>
      </w:r>
    </w:p>
    <w:p w14:paraId="36EC4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&lt;/div&gt; </w:t>
      </w:r>
    </w:p>
    <w:p w14:paraId="4FA95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);</w:t>
      </w:r>
    </w:p>
    <w:p w14:paraId="28809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0CACD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【33】 src/components/TripResultModal.tsx</w:t>
      </w:r>
    </w:p>
    <w:p w14:paraId="4FD961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TripResultModal.tsx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游历结算弹窗（目前简化成 alert，后面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可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接组件）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open: boolean;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onClose: () =&gt; void;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result: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exp: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newAtlas: number[];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 | null;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TripResultModal({ open, onClose, result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if (!open || !result) return null;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className="fixed inset-0 z-[65] flex items-center justify-center bg-black/40 p-4"&gt;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&lt;div className="paper-panel w-full max-w-[300px] p-5 text-sm"&gt;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 className="font-medium mb-3"&gt;游历归来&lt;/div&gt;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&lt;div&gt;获得经验：{result.exp}&lt;/div&gt;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{result.newAtlas.length &gt; 0 &amp;&amp;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&lt;div className="mt-1"&gt;新解锁图鉴：{result.newAtlas.length} 个&lt;/div&gt;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)}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&lt;button onClick={onClose} className="mt-4 w-full py-2 bg-[#5c4033] text-white rounded-xl text-sm"&gt;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关闭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&lt;/button&gt;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08384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【34】 src/components/WeatherBadge.tsx</w:t>
      </w:r>
    </w:p>
    <w:p w14:paraId="46F53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WeatherBadge.tsx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天候小徽章，暂时只显示文字，可以加粒子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动效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Props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weather: string;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mood: string;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function WeatherBadge({ weather, mood }: Props)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(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&lt;div className="inline-flex items-center gap-1.5 px-3 py-1 rounded-full bg-white/70 text-xs border border-[#d4c9b5]"&gt;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&lt;span&gt;{weather}&lt;/span&gt;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&lt;span className="text-[#8a7259]"&gt;·&lt;/span&gt;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&lt;span className="text-[#8a7259]"&gt;{mood}&lt;/span&gt;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&lt;/div&gt;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3D0CE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【35】 src/components/index.ts</w:t>
      </w:r>
    </w:p>
    <w:p w14:paraId="3C052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components/index.ts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统一导出，后面懒得一个一个 import 了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CourtScene } from './CourtScene';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MarketScene } from './MarketScene';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BagScene } from './BagScene';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AtlasScene } from './AtlasScene';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DiaryScene } from './DiaryScene';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MoneyModal } from './MoneyModal';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KidCard } from './KidCard';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WeatherBadge } from './WeatherBadge';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EmptyState } from './EmptyState';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AtlasCard } from './AtlasCard';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BagItemRow } from './BagItemRow';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MarketItem } from './MarketItem';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DiaryCard } from './DiaryCard';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AtlasProgress } from './AtlasProgress';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StoneCostHint } from './StoneCostHint';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BackpackMini } from './BackpackMini';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NavBar } from './NavBar';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TopBar } from './TopBar';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GuideModal } from './GuideModal';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TripResultModal } from './TripResultModal';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 default as LoadingSpinner } from './LoadingSpinner';</w:t>
      </w:r>
    </w:p>
    <w:p w14:paraId="2FD06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【36】 src/data/atlasFull.ts</w:t>
      </w:r>
    </w:p>
    <w:p w14:paraId="4429F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data/atlasFull.ts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完整图鉴数据（目前只用了前 5 只，后面可以扩展）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FULL_ATLAS = [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1, name: '狌狌', desc: '招摇山之兽，能知往事', volume: '天卷'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2, name: '鹿蜀', desc: '杻阳山之兽，尾赤如火', volume: '天卷'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3, name: '女魃', desc: '旱神，所过之地无云', volume: '天卷'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4, name: '英招', desc: '天帝之御，鸟翼马身', volume: '天卷'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5, name: '九尾狐', desc: '青丘之国，能幻化', volume: '天卷'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6, name: '西王母', desc: '昆仑之墟，掌长生之药', volume: '天卷'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7, name: '炎帝', desc: '尝百草之神农', volume: '天卷'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8, name: '黄帝', desc: '五岳之首，龙御而行', volume: '天卷'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9, name: '精卫', desc: '发鸠山之鸟，衔石填海', volume: '天卷'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10, name: '应龙', desc: '助黄帝杀蚩尤之神龙', volume: '天卷'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];</w:t>
      </w:r>
    </w:p>
    <w:p w14:paraId="7CC6F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【37】 src/data/diarySeed.ts</w:t>
      </w:r>
    </w:p>
    <w:p w14:paraId="476F0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data/diarySeed.ts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初始日记数据</w:t>
      </w:r>
      <w:r>
        <w:rPr>
          <w:rFonts w:hint="eastAsia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展示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DiaryEntry } from '../types';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DIARY_SEED: DiaryEntry[] = [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id: 1,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title: '惊蛰・招摇山・阴',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body: '遇见：狌狌 采集：祝余（灵草，食之不饥）\n师傅说，招摇山的狌狌能看到过去。我翻过三座山头，终于在迷谷树下看见了它……',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lv: 1,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];</w:t>
      </w:r>
    </w:p>
    <w:p w14:paraId="44113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【38】 src/data/diaryTemplates.ts</w:t>
      </w:r>
    </w:p>
    <w:p w14:paraId="6A402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data/diaryTemplates.ts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日记模板</w:t>
      </w:r>
    </w:p>
    <w:p w14:paraId="29C6EE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//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（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日记早已经全部生成了100个，然后通过另一个日记文件夹析出即可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DIARY_TEMPLATES = [</w:t>
      </w:r>
    </w:p>
    <w:p w14:paraId="682AC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【39】 src/data/herbData.ts</w:t>
      </w:r>
    </w:p>
    <w:p w14:paraId="2ED90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data/herbData.ts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灵药基础数据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HERBS = [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'h1', name: '灵芝', property: 'neutral', grade: 3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'h2', name: '黄精', property: 'hot', grade: 2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'h3', name: '党参', property: 'neutral', grade: 2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'h4', name: '枸杞', property: 'hot', grade: 2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【40】 src/data/index-extra.ts</w:t>
      </w:r>
    </w:p>
    <w:p w14:paraId="76AF1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data/index-extra.ts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* from './atlasFull';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* from './diarySeed';</w:t>
      </w:r>
      <w:r>
        <w:rPr>
          <w:rFonts w:hint="default" w:ascii="Times New Roman Regular" w:hAnsi="Times New Roman Regular" w:eastAsia="方正仿宋_GBK" w:cs="Times New Roman Regular"/>
          <w:sz w:val="16"/>
          <w:szCs w:val="16"/>
        </w:rPr>
        <w:br w:type="page"/>
      </w:r>
    </w:p>
    <w:p w14:paraId="05EDCC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【41】 src/data/index.ts</w:t>
      </w:r>
    </w:p>
    <w:p w14:paraId="770E1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data/index.ts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* from './diaryTemplates';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* from './herbData';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* from './sceneData';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【42】 src/data/sceneData.ts</w:t>
      </w:r>
    </w:p>
    <w:p w14:paraId="23C9A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data/sceneData.ts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场景配置</w:t>
      </w:r>
    </w:p>
    <w:p w14:paraId="0800E3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eastAsia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//粒子特效实现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const SCENES = [</w:t>
      </w:r>
    </w:p>
    <w:p w14:paraId="5D68A3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'scene-01', label: '</w:t>
      </w:r>
      <w:r>
        <w:rPr>
          <w:rFonts w:hint="eastAsia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主图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', weather: '</w:t>
      </w:r>
      <w:r>
        <w:rPr>
          <w:rFonts w:hint="eastAsia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flower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' },</w:t>
      </w:r>
      <w:r>
        <w:rPr>
          <w:rFonts w:hint="eastAsia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 xml:space="preserve">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'scene-01', label: '月夜灯暖', weather: 'dusk'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'scene-02', label: '晴苑啜茶', weather: 'sun'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'scene-03', label: '下雨了', weather: 'rain' },</w:t>
      </w:r>
    </w:p>
    <w:p w14:paraId="1CE03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'scene-0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4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', label: '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  <w:lang w:val="en-US" w:eastAsia="zh-CN"/>
        </w:rPr>
        <w:t>春意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', weather: 'rain'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{ id: 'scene-05', label: '雪庭小筑', weather: 'snow'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【43】 src/hooks/index.ts</w:t>
      </w:r>
    </w:p>
    <w:p w14:paraId="5716F1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hooks/index.ts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* from './useAutoSave';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* from './useTripTimer';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* from './useKeyboard';</w:t>
      </w:r>
    </w:p>
    <w:p w14:paraId="4EAB6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【44】 src/hooks/useAutoSave.ts</w:t>
      </w:r>
    </w:p>
    <w:p w14:paraId="5F14F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hooks/useAutoSave.ts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自动保存 hook（其实现在直接在 store 里写了）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useEffect }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function useAutoSave(data: any, key: string)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useEffect(()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try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localStorage.setItem(key, JSON.stringify(data));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 catch (e)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console.warn('保存失败', e);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}, [data, key]);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【45】 src/hooks/useKeyboard.ts</w:t>
      </w:r>
    </w:p>
    <w:p w14:paraId="7D419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hooks/useKeyboard.ts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键盘快捷键（开发时用，正式版可以删）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useEffect }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function useKeyboard(map: Record&lt;string, () =&gt; void&gt;)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useEffect(()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handler = (e: KeyboardEvent)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const fn = map[e.key.toLowerCase()];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if (fn) fn();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window.addEventListener('keydown', handler);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return () =&gt; window.removeEventListener('keydown', handler);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}, [map]);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775D5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【46】 src/hooks/useTripTimer.ts</w:t>
      </w:r>
    </w:p>
    <w:p w14:paraId="73897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hooks/useTripTimer.ts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游历倒计时 hook（简化版）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useState, useEffect }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function useTripTimer(initialSeconds: number)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[sec, setSec] = useState(initialSeconds);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[running, setRunning] = useState(false);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useEffect(()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if (!running || sec &lt;= 0) return;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t = setTimeout(() =&gt; setSec(s =&gt; s - 1), 1000);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return () =&gt; clearTimeout(t);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}, [running, sec]);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seconds: sec,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start: () =&gt; setRunning(true),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stop: () =&gt; setRunning(false),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reset: (n: number) =&gt; { setSec(n); setRunning(false);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isRunning: running,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【47】 src/lib/api.ts</w:t>
      </w:r>
    </w:p>
    <w:p w14:paraId="75296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lib/api.ts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云存档接口封装（可选）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const BASE = '/api';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async function register(account: string, pwd: string)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res = await fetch(`${BASE}/register`,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method: 'POST',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headers: { 'Content-Type': 'application/json'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body: JSON.stringify({ account, pwd }),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res.json();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async function login(account: string, pwd: string)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res = await fetch(`${BASE}/login`,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method: 'POST',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headers: { 'Content-Type': 'application/json'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body: JSON.stringify({ account, pwd }),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res.json();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async function saveCloud(account: string, data: any)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res = await fetch(`${BASE}/save`,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method: 'POST',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headers: { 'Content-Type': 'application/json'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body: JSON.stringify({ account, data }),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res.json();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async function loadCloud(account: string)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res = await fetch(`${BASE}/load/${account}`);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res.json();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1A6F77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【48】 src/lib/cn.ts</w:t>
      </w:r>
    </w:p>
    <w:p w14:paraId="33E1D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lib/cn.ts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className 合并工具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clsx, type ClassValue } from 'clsx';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twMerge } from 'tailwind-merge';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function cn(...inputs: ClassValue[])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twMerge(clsx(inputs));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74185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【49】 src/lib/index.ts</w:t>
      </w:r>
    </w:p>
    <w:p w14:paraId="2E2ED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lib/index.ts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* from './cn';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* from './api';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【50】 src/store/gameStore.ts</w:t>
      </w:r>
    </w:p>
    <w:p w14:paraId="0EEB5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store/gameStore.ts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自己写的简单状态管理，没用 redux / zustand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后面觉得太麻烦就直接用 localStorage + useState 了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useState, useEffect } from 'react';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KidState, BagItem, AtlasEntry, DiaryEntry, MoneyBag } from '../types';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INIT_KID, INIT_STONES, ATLAS_SEED } from '../constants';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const LS_KEY = 'ycsh_save_v3';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interface SaveData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kid: KidState;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stones: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bag: BagItem[];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atlas: AtlasEntry[];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diary: DiaryEntry[];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version: number;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function load(): SaveData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try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raw = localStorage.getItem(LS_KEY);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if (!raw) throw new Error('no save');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data = JSON.parse(raw) as SaveData;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// 版本兼容处理，旧存档可能缺字段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if (!data.atlas) data.atlas = [...ATLAS_SEED];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if (!data.diary) data.diary = [];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return data;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 catch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// 新号给初始数据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return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kid: { ...INIT_KID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stones: INIT_STONES,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bag: [],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atlas: [...ATLAS_SEED],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diary: [],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version: 3,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function save(data: SaveData)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localStorage.setItem(LS_KEY, JSON.stringify(data));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function useGameStore()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[data, setData] = useState&lt;SaveData&gt;(() =&gt; load());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// 自动保存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useEffect(()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save(data);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}, [data]);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kid = data.kid;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stones = data.stones;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bag = data.bag;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atlas = data.atlas;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diary = data.diary;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// 下面这些函数</w:t>
      </w:r>
    </w:p>
    <w:p w14:paraId="110667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function addStones(n: number)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setData(d =&gt; ({ ...d, stones: Math.max(0, d.stones + n) }));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function spendStones(n: number): boolean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if (data.stones &lt; n) return false;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setData(d =&gt; ({ ...d, stones: d.stones - n }));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return true;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function addToBag(item: BagItem)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setData(d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const exist = d.bag.findIndex(b =&gt; b.id === item.id);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if (exist &gt;= 0)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const copy = [...d.bag];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copy[exist] = { ...copy[exist], count: copy[exist].count + item.count };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return { ...d, bag: copy };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return { ...d, bag: [...d.bag, item] };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function removeFromBag(id: string, count: number)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setData(d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const idx = d.bag.findIndex(b =&gt; b.id === id);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if (idx &lt; 0) return 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const copy = [...d.bag];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const now = copy[idx];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if (now.count &lt;= count)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copy.splice(idx, 1);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 else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copy[idx] = { ...now, count: now.count - count };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return { ...d, bag: copy };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function unlockAtlas(ids: number[])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setData(d =&gt; ({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...d,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atlas: d.atlas.map(a =&gt;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ids.includes(a.id) ? { ...a, unlocked: true } : a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),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function addDiary(entry: DiaryEntry)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setData(d =&gt; ({ ...d, diary: [...d.diary, entry] }));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function gainExp(n: number)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setData(d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let { lv, exp, next } = d.kid;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exp += n;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while (exp &gt;= next)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exp -= next;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lv += 1;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next = Math.floor(next * 1.6);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return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...d,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kid: { ...d.kid, lv, exp, next },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function resetAll()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// 调试用，正式版可以删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localStorage.removeItem(LS_KEY);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window.location.reload();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kid,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stones,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bag,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atlas,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diary,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addStones,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spendStones,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addToBag,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removeFromBag,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unlockAtlas,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addDiary,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gainExp,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resetAll,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1111D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【51】 src/utils/calc.ts</w:t>
      </w:r>
    </w:p>
    <w:p w14:paraId="02250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utils/calc.ts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游历时间计算逻辑，单独抽出来方便后面改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SEC_PER_GRADE, SEC_PER_TOOL, TRIP_BASE_MIN } from '../constants';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type { BagItem } from '../types';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function calcTripSeconds(bag: BagItem[]): number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let sec = TRIP_BASE_MIN * 60;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foods = bag.filter(b =&gt; b.kind === 'food');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for (const f of foods)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sec -= f.grade * SEC_PER_GRADE;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herbs = bag.filter(b =&gt; b.kind === 'herb');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for (const h of herbs)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sec -= h.grade * SEC_PER_GRADE;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tools = bag.filter(b =&gt; b.kind === 'tool');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for (const t of tools)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sec -= t.grade * SEC_PER_TOOL;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// 最少剩 20%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min = Math.floor(TRIP_BASE_MIN * 60 * 0.2);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Math.max(sec, min);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69E82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【52】 src/utils/random.ts</w:t>
      </w:r>
    </w:p>
    <w:p w14:paraId="625ED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utils/random.ts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简单随机工具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function pick&lt;T&gt;(arr: T[]): T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arr[Math.floor(Math.random() * arr.length)];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function chance(p: number): boolean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Math.random() &lt; p;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0CD5D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【53】 src/utils/storage.ts</w:t>
      </w:r>
    </w:p>
    <w:p w14:paraId="4F4A41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utils/storage.ts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localStorage 封装，带版本号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const KEY = 'ycsh_save_v3';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function loadSave()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try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const raw = localStorage.getItem(KEY);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return raw ? JSON.parse(raw) : null;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 catch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return null;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function saveSave(data: any)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localStorage.setItem(KEY, JSON.stringify(data));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function clearSave()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localStorage.removeItem(KEY);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1370C7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【54】 src/utils/time.ts</w:t>
      </w:r>
    </w:p>
    <w:p w14:paraId="11512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utils/time.ts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时间相关的工具函数，基本没怎么用上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function formatCountdown(sec: number): string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m = Math.floor(sec / 60);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s = sec % 60;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`${m}:${s.toString().padStart(2, '0')}`;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function now(): number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Date.now();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</w:t>
      </w:r>
    </w:p>
    <w:p w14:paraId="098E6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【55】 src/workers/index.ts</w:t>
      </w:r>
    </w:p>
    <w:p w14:paraId="6FADC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workers/index.ts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{};</w:t>
      </w:r>
    </w:p>
    <w:p w14:paraId="54302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/>
          <w:sz w:val="16"/>
          <w:szCs w:val="16"/>
        </w:rPr>
        <w:t>【56】 src/workers/sw.ts</w:t>
      </w:r>
    </w:p>
    <w:p w14:paraId="1E988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workers/sw.ts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// Service Worker（PWA 离线用，简化版）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self.addEventListener('install', (e: any)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console.log('[SW] install');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(self as any).skipWaiting();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self.addEventListener('activate', (e: any)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console.log('[SW] activate');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});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self.addEventListener('fetch', (e: any) =&gt; {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// 简单策略：网络优先，失败走缓存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br w:type="textWrapping"/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});</w:t>
      </w:r>
    </w:p>
    <w:p w14:paraId="1BE99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tailwindcss from '@tailwindcss/vite';</w:t>
      </w:r>
    </w:p>
    <w:p w14:paraId="28326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react from '@vitejs/plugin-react';</w:t>
      </w:r>
    </w:p>
    <w:p w14:paraId="71908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path from 'path';</w:t>
      </w:r>
    </w:p>
    <w:p w14:paraId="7558F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fileURLToPath } from 'url';</w:t>
      </w:r>
    </w:p>
    <w:p w14:paraId="3A67B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defineConfig, loadEnv } from 'vite';</w:t>
      </w:r>
    </w:p>
    <w:p w14:paraId="3839D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import { VitePWA } from 'vite-plugin-pwa';</w:t>
      </w:r>
    </w:p>
    <w:p w14:paraId="01B4FF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</w:p>
    <w:p w14:paraId="1A828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"devDependencies": {</w:t>
      </w:r>
    </w:p>
    <w:p w14:paraId="07A9A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"@types/express": "^4.17.21",</w:t>
      </w:r>
    </w:p>
    <w:p w14:paraId="578CC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"@types/node": "^22.14.0",</w:t>
      </w:r>
    </w:p>
    <w:p w14:paraId="29175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"autoprefixer": "^10.4.21",</w:t>
      </w:r>
    </w:p>
    <w:p w14:paraId="02C1B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"tailwindcss": "^4.1.14",</w:t>
      </w:r>
    </w:p>
    <w:p w14:paraId="7FF53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"tsx": "^4.21.0",</w:t>
      </w:r>
    </w:p>
    <w:p w14:paraId="4029C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"typescript": "~5.8.2",</w:t>
      </w:r>
    </w:p>
    <w:p w14:paraId="57DD48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"vite": "^6.2.0",</w:t>
      </w:r>
    </w:p>
    <w:p w14:paraId="0863D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"vite-plugin-pwa": "^1.2.0"</w:t>
      </w:r>
    </w:p>
    <w:p w14:paraId="6DBF2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6F19C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2F6FD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"node_modules/@apideck/better-ajv-errors": {</w:t>
      </w:r>
    </w:p>
    <w:p w14:paraId="2D3552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"0.3.6",</w:t>
      </w:r>
    </w:p>
    <w:p w14:paraId="535E7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"https://registry.npmjs.org/@apideck/better-ajv-errors/-/better-ajv-errors-0.3.6.tgz",</w:t>
      </w:r>
    </w:p>
    <w:p w14:paraId="26BE1A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"sha512-P+ZygBLZtkp0qqOAJJVX4oX/sFo5JR3eBWwwuqHHhK0GIgQOKWrAfiAaWX0aArHkRWHMuggFEgAZNxVPwPZYaA==",</w:t>
      </w:r>
    </w:p>
    <w:p w14:paraId="246E0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51EB5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726A4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62134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"json-schema": "^0.4.0",</w:t>
      </w:r>
    </w:p>
    <w:p w14:paraId="6F841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"jsonpointer": "^5.0.0",</w:t>
      </w:r>
    </w:p>
    <w:p w14:paraId="16DA67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"leven": "^3.1.0"</w:t>
      </w:r>
    </w:p>
    <w:p w14:paraId="22835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5B6E7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0F52E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"&gt;=10"</w:t>
      </w:r>
    </w:p>
    <w:p w14:paraId="77640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5DC1B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"peerDependencies": {</w:t>
      </w:r>
    </w:p>
    <w:p w14:paraId="37B17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"ajv": "&gt;=8"</w:t>
      </w:r>
    </w:p>
    <w:p w14:paraId="5FD88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60E8D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7611B6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"node_modules/@babel/code-frame": {</w:t>
      </w:r>
    </w:p>
    <w:p w14:paraId="4A6573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"7.29.0",</w:t>
      </w:r>
    </w:p>
    <w:p w14:paraId="459CF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"https://registry.npmjs.org/@babel/code-frame/-/code-frame-7.29.0.tgz",</w:t>
      </w:r>
    </w:p>
    <w:p w14:paraId="0AF81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"sha512-9NhCeYjq9+3uxgdtp20LSiJXJvN0FeCtNGpJxuMFZ1Kv3cWUNb6DOhJwUvcVCzKGR66cw4njwM6hrJLqgOwbcw==",</w:t>
      </w:r>
    </w:p>
    <w:p w14:paraId="42A7F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31A289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202D4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"@babel/helper-validator-identifier": "^7.28.5",</w:t>
      </w:r>
    </w:p>
    <w:p w14:paraId="23F37D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"js-tokens": "^4.0.0",</w:t>
      </w:r>
    </w:p>
    <w:p w14:paraId="114C5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"picocolors": "^1.1.1"</w:t>
      </w:r>
    </w:p>
    <w:p w14:paraId="007FE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7DDE4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7E7E2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"&gt;=6.9.0"</w:t>
      </w:r>
    </w:p>
    <w:p w14:paraId="6341E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79EAB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08F20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"node_modules/@babel/compat-data": {</w:t>
      </w:r>
    </w:p>
    <w:p w14:paraId="46142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"7.29.0",</w:t>
      </w:r>
    </w:p>
    <w:p w14:paraId="022C7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"https://registry.npmjs.org/@babel/compat-data/-/compat-data-7.29.0.tgz",</w:t>
      </w:r>
    </w:p>
    <w:p w14:paraId="467404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"sha512-T1NCJqT/j9+cn8fvkt7jtwbLBfLC/1y1c7NtCeXFRgzGTsafi68MRv8yzkYSapBnFA6L3U2VSc02ciDzoAJhJg==",</w:t>
      </w:r>
    </w:p>
    <w:p w14:paraId="0C784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3B517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21A244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"&gt;=6.9.0"</w:t>
      </w:r>
    </w:p>
    <w:p w14:paraId="452EA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19A386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07562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"node_modules/@babel/core": {</w:t>
      </w:r>
    </w:p>
    <w:p w14:paraId="159E7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"7.29.0",</w:t>
      </w:r>
    </w:p>
    <w:p w14:paraId="410411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"https://registry.npmjs.org/@babel/core/-/core-7.29.0.tgz",</w:t>
      </w:r>
    </w:p>
    <w:p w14:paraId="6E8C2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"sha512-CGOfOJqWjg2qW/Mb6zNsDm+u5vFQ8DxXfbM09z69p5Z6+mE1ikP2jUXw+j42Pf1XTYED2Rni5f95npYeuwMDQA==",</w:t>
      </w:r>
    </w:p>
    <w:p w14:paraId="5DEAB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72338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14EA43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"@babel/code-frame": "^7.29.0",</w:t>
      </w:r>
    </w:p>
    <w:p w14:paraId="53D7A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"@babel/generator": "^7.29.0",</w:t>
      </w:r>
    </w:p>
    <w:p w14:paraId="25304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"@babel/helper-compilation-targets": "^7.28.6",</w:t>
      </w:r>
    </w:p>
    <w:p w14:paraId="5FEF6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"@babel/helper-module-transforms": "^7.28.6",</w:t>
      </w:r>
    </w:p>
    <w:p w14:paraId="6EE66B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"@babel/helpers": "^7.28.6",</w:t>
      </w:r>
    </w:p>
    <w:p w14:paraId="4A18A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"@babel/parser": "^7.29.0",</w:t>
      </w:r>
    </w:p>
    <w:p w14:paraId="38774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"@babel/template": "^7.28.6",</w:t>
      </w:r>
    </w:p>
    <w:p w14:paraId="7F9CBA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"@babel/traverse": "^7.29.0",</w:t>
      </w:r>
    </w:p>
    <w:p w14:paraId="5299D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"@babel/types": "^7.29.0",</w:t>
      </w:r>
    </w:p>
    <w:p w14:paraId="199FA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"@jridgewell/remapping": "^2.3.5",</w:t>
      </w:r>
    </w:p>
    <w:p w14:paraId="221F6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"convert-source-map": "^2.0.0",</w:t>
      </w:r>
    </w:p>
    <w:p w14:paraId="3E6A1C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"debug": "^4.1.0",</w:t>
      </w:r>
    </w:p>
    <w:p w14:paraId="62B7E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"gensync": "^1.0.0-beta.2",</w:t>
      </w:r>
    </w:p>
    <w:p w14:paraId="5C38E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"json5": "^2.2.3",</w:t>
      </w:r>
    </w:p>
    <w:p w14:paraId="26B3FA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"semver": "^6.3.1"</w:t>
      </w:r>
    </w:p>
    <w:p w14:paraId="21FCB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7116A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0C84B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"&gt;=6.9.0"</w:t>
      </w:r>
    </w:p>
    <w:p w14:paraId="1822C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45EB9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"funding": {</w:t>
      </w:r>
    </w:p>
    <w:p w14:paraId="70A29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"type": "opencollective",</w:t>
      </w:r>
    </w:p>
    <w:p w14:paraId="33BDA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"url": "https://opencollective.com/babel"</w:t>
      </w:r>
    </w:p>
    <w:p w14:paraId="5DAA39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1DAC5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7B6AB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"node_modules/@babel/generator": {</w:t>
      </w:r>
    </w:p>
    <w:p w14:paraId="41524E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"7.29.1",</w:t>
      </w:r>
    </w:p>
    <w:p w14:paraId="108C3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"https://registry.npmjs.org/@babel/generator/-/generator-7.29.1.tgz",</w:t>
      </w:r>
    </w:p>
    <w:p w14:paraId="45154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"sha512-qsaF+9Qcm2Qv8SRIMMscAvG4O3lJ0F1GuMo5HR/Bp02LopNgnZBC/EkbevHFeGs4ls/oPz9v+Bsmzbkbe+0dUw==",</w:t>
      </w:r>
    </w:p>
    <w:p w14:paraId="0903D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23933D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7F2E8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"@babel/parser": "^7.29.0",</w:t>
      </w:r>
    </w:p>
    <w:p w14:paraId="270AE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"@babel/types": "^7.29.0",</w:t>
      </w:r>
    </w:p>
    <w:p w14:paraId="4E54D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"@jridgewell/gen-mapping": "^0.3.12",</w:t>
      </w:r>
    </w:p>
    <w:p w14:paraId="1141C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"@jridgewell/trace-mapping": "^0.3.28",</w:t>
      </w:r>
    </w:p>
    <w:p w14:paraId="3D8DF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"jsesc": "^3.0.2"</w:t>
      </w:r>
    </w:p>
    <w:p w14:paraId="2E858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1D0A8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690E6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"&gt;=6.9.0"</w:t>
      </w:r>
    </w:p>
    <w:p w14:paraId="55219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17C72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65029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"node_modules/@babel/helper-annotate-as-pure": {</w:t>
      </w:r>
    </w:p>
    <w:p w14:paraId="66ED1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"7.27.3",</w:t>
      </w:r>
    </w:p>
    <w:p w14:paraId="307E5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"https://registry.npmjs.org/@babel/helper-annotate-as-pure/-/helper-annotate-as-pure-7.27.3.tgz",</w:t>
      </w:r>
    </w:p>
    <w:p w14:paraId="58673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"sha512-fXSwMQqitTGeHLBC08Eq5yXz2m37E4pJX1qAU1+2cNedz/ifv/bVXft90VeSav5nFO61EcNgwr0aJxbyPaWBPg==",</w:t>
      </w:r>
    </w:p>
    <w:p w14:paraId="789D02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667FF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19EF3C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4FDE2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"@babel/types": "^7.27.3"</w:t>
      </w:r>
    </w:p>
    <w:p w14:paraId="17950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63987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7E441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"&gt;=6.9.0"</w:t>
      </w:r>
    </w:p>
    <w:p w14:paraId="07DEF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3E253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7BB48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"node_modules/@babel/helper-compilation-targets": {</w:t>
      </w:r>
    </w:p>
    <w:p w14:paraId="3EFA2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"7.28.6",</w:t>
      </w:r>
    </w:p>
    <w:p w14:paraId="098FE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"https://registry.npmjs.org/@babel/helper-compilation-targets/-/helper-compilation-targets-7.28.6.tgz",</w:t>
      </w:r>
    </w:p>
    <w:p w14:paraId="28E36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"sha512-JYtls3hqi15fcx5GaSNL7SCTJ2MNmjrkHXg4FSpOA/grxK8KwyZ5bubHsCq8FXCkua6xhuaaBit+3b7+VZRfcA==",</w:t>
      </w:r>
    </w:p>
    <w:p w14:paraId="6EDF09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1A48B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47372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"@babel/compat-data": "^7.28.6",</w:t>
      </w:r>
    </w:p>
    <w:p w14:paraId="5F493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"@babel/helper-validator-option": "^7.27.1",</w:t>
      </w:r>
    </w:p>
    <w:p w14:paraId="380BB5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"browserslist": "^4.24.0",</w:t>
      </w:r>
    </w:p>
    <w:p w14:paraId="68643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"lru-cache": "^5.1.1",</w:t>
      </w:r>
    </w:p>
    <w:p w14:paraId="2EE48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"semver": "^6.3.1"</w:t>
      </w:r>
    </w:p>
    <w:p w14:paraId="58A12A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7672D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622FA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"&gt;=6.9.0"</w:t>
      </w:r>
    </w:p>
    <w:p w14:paraId="49C8F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03DC23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63F99A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"node_modules/@babel/helper-create-class-features-plugin": {</w:t>
      </w:r>
    </w:p>
    <w:p w14:paraId="2D1751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"7.28.6",</w:t>
      </w:r>
    </w:p>
    <w:p w14:paraId="1BD3B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"https://registry.npmjs.org/@babel/helper-create-class-features-plugin/-/helper-create-class-features-plugin-7.28.6.tgz",</w:t>
      </w:r>
    </w:p>
    <w:p w14:paraId="06BAC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"sha512-dTOdvsjnG3xNT9Y0AUg1wAl38y+4Rl4sf9caSQZOXdNqVn+H+HbbJ4IyyHaIqNR6SW9oJpA/RuRjsjCw2IdIow==",</w:t>
      </w:r>
    </w:p>
    <w:p w14:paraId="6E48D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0E31C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5BCCD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55117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"@babel/helper-annotate-as-pure": "^7.27.3",</w:t>
      </w:r>
    </w:p>
    <w:p w14:paraId="79B357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"@babel/helper-member-expression-to-functions": "^7.28.5",</w:t>
      </w:r>
    </w:p>
    <w:p w14:paraId="12C0FA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"@babel/helper-optimise-call-expression": "^7.27.1",</w:t>
      </w:r>
    </w:p>
    <w:p w14:paraId="7E0D9A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"@babel/helper-replace-supers": "^7.28.6",</w:t>
      </w:r>
    </w:p>
    <w:p w14:paraId="6C4AE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"@babel/helper-skip-transparent-expression-wrappers": "^7.27.1",</w:t>
      </w:r>
    </w:p>
    <w:p w14:paraId="35EDD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"@babel/traverse": "^7.28.6",</w:t>
      </w:r>
    </w:p>
    <w:p w14:paraId="4B348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"semver": "^6.3.1"</w:t>
      </w:r>
    </w:p>
    <w:p w14:paraId="24CAE7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79F22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5129C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"&gt;=6.9.0"</w:t>
      </w:r>
    </w:p>
    <w:p w14:paraId="3A665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7168F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"peerDependencies": {</w:t>
      </w:r>
    </w:p>
    <w:p w14:paraId="06940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"@babel/core": "^7.0.0"</w:t>
      </w:r>
    </w:p>
    <w:p w14:paraId="09101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6E7385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31E95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"node_modules/@babel/helper-create-regexp-features-plugin": {</w:t>
      </w:r>
    </w:p>
    <w:p w14:paraId="48A6A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"7.28.5",</w:t>
      </w:r>
    </w:p>
    <w:p w14:paraId="3B36F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"https://registry.npmjs.org/@babel/helper-create-regexp-features-plugin/-/helper-create-regexp-features-plugin-7.28.5.tgz",</w:t>
      </w:r>
    </w:p>
    <w:p w14:paraId="2EC6D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"sha512-N1EhvLtHzOvj7QQOUCCS3NrPJP8c5W6ZXCHDn7Yialuy1iu4r5EmIYkXlKNqT99Ciw+W0mDqWoR6HWMZlFP3hw==",</w:t>
      </w:r>
    </w:p>
    <w:p w14:paraId="21ED5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2017B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78D00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69DD14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"@babel/helper-annotate-as-pure": "^7.27.3",</w:t>
      </w:r>
    </w:p>
    <w:p w14:paraId="61593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"regexpu-core": "^6.3.1",</w:t>
      </w:r>
    </w:p>
    <w:p w14:paraId="109F2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"semver": "^6.3.1"</w:t>
      </w:r>
    </w:p>
    <w:p w14:paraId="03330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302AC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6147B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"&gt;=6.9.0"</w:t>
      </w:r>
    </w:p>
    <w:p w14:paraId="4BD52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08E1A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"peerDependencies": {</w:t>
      </w:r>
    </w:p>
    <w:p w14:paraId="641C7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"@babel/core": "^7.0.0"</w:t>
      </w:r>
    </w:p>
    <w:p w14:paraId="217EF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17AD2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07301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"node_modules/@babel/helper-define-polyfill-provider": {</w:t>
      </w:r>
    </w:p>
    <w:p w14:paraId="0501F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"0.6.8",</w:t>
      </w:r>
    </w:p>
    <w:p w14:paraId="1038E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"https://registry.npmjs.org/@babel/helper-define-polyfill-provider/-/helper-define-polyfill-provider-0.6.8.tgz",</w:t>
      </w:r>
    </w:p>
    <w:p w14:paraId="21E99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"sha512-47UwBLPpQi1NoWzLuHNjRoHlYXMwIJoBf7MFou6viC/sIHWYygpvr0B6IAyh5sBdA2nr2LPIRww8lfaUVQINBA==",</w:t>
      </w:r>
    </w:p>
    <w:p w14:paraId="16885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53A70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02778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0F820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"@babel/helper-compilation-targets": "^7.28.6",</w:t>
      </w:r>
    </w:p>
    <w:p w14:paraId="013C2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"@babel/helper-plugin-utils": "^7.28.6",</w:t>
      </w:r>
    </w:p>
    <w:p w14:paraId="7576D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"debug": "^4.4.3",</w:t>
      </w:r>
    </w:p>
    <w:p w14:paraId="29037B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"lodash.debounce": "^4.0.8",</w:t>
      </w:r>
    </w:p>
    <w:p w14:paraId="4784D4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"resolve": "^1.22.11"</w:t>
      </w:r>
    </w:p>
    <w:p w14:paraId="00D1D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4DD74D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"peerDependencies": {</w:t>
      </w:r>
    </w:p>
    <w:p w14:paraId="7965B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"@babel/core": "^7.4.0 || ^8.0.0-0 &lt;8.0.0"</w:t>
      </w:r>
    </w:p>
    <w:p w14:paraId="3BA12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65F4F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4FEC8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"node_modules/@babel/helper-globals": {</w:t>
      </w:r>
    </w:p>
    <w:p w14:paraId="572F8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"7.28.0",</w:t>
      </w:r>
    </w:p>
    <w:p w14:paraId="70649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"https://registry.npmjs.org/@babel/helper-globals/-/helper-globals-7.28.0.tgz",</w:t>
      </w:r>
    </w:p>
    <w:p w14:paraId="2966D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"sha512-+W6cISkXFa1jXsDEdYA8HeevQT/FULhxzR99pxphltZcVaugps53THCeiWA8SguxxpSp3gKPiuYfSWopkLQ4hw==",</w:t>
      </w:r>
    </w:p>
    <w:p w14:paraId="0AD03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5AF23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4AEFAC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"&gt;=6.9.0"</w:t>
      </w:r>
    </w:p>
    <w:p w14:paraId="6B0A4D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7F7581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7C975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"node_modules/@babel/helper-member-expression-to-functions": {</w:t>
      </w:r>
    </w:p>
    <w:p w14:paraId="0C33C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"7.28.5",</w:t>
      </w:r>
    </w:p>
    <w:p w14:paraId="53CF8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"https://registry.npmjs.org/@babel/helper-member-expression-to-functions/-/helper-member-expression-to-functions-7.28.5.tgz",</w:t>
      </w:r>
    </w:p>
    <w:p w14:paraId="38EE81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"sha512-cwM7SBRZcPCLgl8a7cY0soT1SptSzAlMH39vwiRpOQkJlh53r5hdHwLSCZpQdVLT39sZt+CRpNwYG4Y2v77atg==",</w:t>
      </w:r>
    </w:p>
    <w:p w14:paraId="4A526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734F2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18938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19B5B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"@babel/traverse": "^7.28.5",</w:t>
      </w:r>
    </w:p>
    <w:p w14:paraId="6629DF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"@babel/types": "^7.28.5"</w:t>
      </w:r>
    </w:p>
    <w:p w14:paraId="7FCBCA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7C63F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7ACDE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"&gt;=6.9.0"</w:t>
      </w:r>
    </w:p>
    <w:p w14:paraId="6018A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44688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318F0F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"node_modules/@babel/helper-module-imports": {</w:t>
      </w:r>
    </w:p>
    <w:p w14:paraId="65304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"7.28.6",</w:t>
      </w:r>
    </w:p>
    <w:p w14:paraId="19A02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"https://registry.npmjs.org/@babel/helper-module-imports/-/helper-module-imports-7.28.6.tgz",</w:t>
      </w:r>
    </w:p>
    <w:p w14:paraId="43D277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"sha512-l5XkZK7r7wa9LucGw9LwZyyCUscb4x37JWTPz7swwFE/0FMQAGpiWUZn8u9DzkSBWEcK25jmvubfpw2dnAMdbw==",</w:t>
      </w:r>
    </w:p>
    <w:p w14:paraId="185A8B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1BD2C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764A2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"@babel/traverse": "^7.28.6",</w:t>
      </w:r>
    </w:p>
    <w:p w14:paraId="202039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"@babel/types": "^7.28.6"</w:t>
      </w:r>
    </w:p>
    <w:p w14:paraId="71C59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115C79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53FD2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"&gt;=6.9.0"</w:t>
      </w:r>
    </w:p>
    <w:p w14:paraId="05C6D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19F39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7F040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"node_modules/@babel/helper-module-transforms": {</w:t>
      </w:r>
    </w:p>
    <w:p w14:paraId="4D76B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"7.28.6",</w:t>
      </w:r>
    </w:p>
    <w:p w14:paraId="7A0FA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"https://registry.npmjs.org/@babel/helper-module-transforms/-/helper-module-transforms-7.28.6.tgz",</w:t>
      </w:r>
    </w:p>
    <w:p w14:paraId="06C24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"sha512-67oXFAYr2cDLDVGLXTEABjdBJZ6drElUSI7WKp70NrpyISso3plG9SAGEF6y7zbha/wOzUByWWTJvEDVNIUGcA==",</w:t>
      </w:r>
    </w:p>
    <w:p w14:paraId="1C120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642693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0FBC1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"@babel/helper-module-imports": "^7.28.6",</w:t>
      </w:r>
    </w:p>
    <w:p w14:paraId="6A353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"@babel/helper-validator-identifier": "^7.28.5",</w:t>
      </w:r>
    </w:p>
    <w:p w14:paraId="6FA1A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"@babel/traverse": "^7.28.6"</w:t>
      </w:r>
    </w:p>
    <w:p w14:paraId="4B296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159843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1CD5D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"&gt;=6.9.0"</w:t>
      </w:r>
    </w:p>
    <w:p w14:paraId="28278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5D6F0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"peerDependencies": {</w:t>
      </w:r>
    </w:p>
    <w:p w14:paraId="7E4B38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"@babel/core": "^7.0.0"</w:t>
      </w:r>
    </w:p>
    <w:p w14:paraId="3D545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564D6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"node_modules/which-builtin-type": {</w:t>
      </w:r>
    </w:p>
    <w:p w14:paraId="07BEC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"1.2.1",</w:t>
      </w:r>
    </w:p>
    <w:p w14:paraId="3E0A23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"https://registry.npmjs.org/which-builtin-type/-/which-builtin-type-1.2.1.tgz",</w:t>
      </w:r>
    </w:p>
    <w:p w14:paraId="616C33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"sha512-6iBczoX+kDQ7a3+YJBnh3T+KZRxM/iYNPXicqk66/Qfm1b93iu+yOImkg0zHbj5LNOcNv1TEADiZ0xa34B4q6Q==",</w:t>
      </w:r>
    </w:p>
    <w:p w14:paraId="04B83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71C8F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362DF8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6E037A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"call-bound": "^1.0.2",</w:t>
      </w:r>
    </w:p>
    <w:p w14:paraId="02767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"function.prototype.name": "^1.1.6",</w:t>
      </w:r>
    </w:p>
    <w:p w14:paraId="02E9E1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"has-tostringtag": "^1.0.2",</w:t>
      </w:r>
    </w:p>
    <w:p w14:paraId="0C4D6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"is-async-function": "^2.0.0",</w:t>
      </w:r>
    </w:p>
    <w:p w14:paraId="1027B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"is-date-object": "^1.1.0",</w:t>
      </w:r>
    </w:p>
    <w:p w14:paraId="3418B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"is-finalizationregistry": "^1.1.0",</w:t>
      </w:r>
    </w:p>
    <w:p w14:paraId="036E6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"is-generator-function": "^1.0.10",</w:t>
      </w:r>
    </w:p>
    <w:p w14:paraId="2AE3F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"is-regex": "^1.2.1",</w:t>
      </w:r>
    </w:p>
    <w:p w14:paraId="0333D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"is-weakref": "^1.0.2",</w:t>
      </w:r>
    </w:p>
    <w:p w14:paraId="1DAC7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"isarray": "^2.0.5",</w:t>
      </w:r>
    </w:p>
    <w:p w14:paraId="5D5461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"which-boxed-primitive": "^1.1.0",</w:t>
      </w:r>
    </w:p>
    <w:p w14:paraId="166439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"which-collection": "^1.0.2",</w:t>
      </w:r>
    </w:p>
    <w:p w14:paraId="76EDD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"which-typed-array": "^1.1.16"</w:t>
      </w:r>
    </w:p>
    <w:p w14:paraId="3F058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61C51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69143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 0.4"</w:t>
      </w:r>
    </w:p>
    <w:p w14:paraId="53743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067FE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"funding": {</w:t>
      </w:r>
    </w:p>
    <w:p w14:paraId="09647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"url": "https://github.com/sponsors/ljharb"</w:t>
      </w:r>
    </w:p>
    <w:p w14:paraId="493114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3BDE2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6BE48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"node_modules/which-collection": {</w:t>
      </w:r>
    </w:p>
    <w:p w14:paraId="056D1C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"1.0.2",</w:t>
      </w:r>
    </w:p>
    <w:p w14:paraId="03BB3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"https://registry.npmjs.org/which-collection/-/which-collection-1.0.2.tgz",</w:t>
      </w:r>
    </w:p>
    <w:p w14:paraId="18BD7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"sha512-K4jVyjnBdgvc86Y6BkaLZEN933SwYOuBFkdmBu9ZfkcAbdVbpITnDmjvZ/aQjRXQrv5EPkTnD1s39GiiqbngCw==",</w:t>
      </w:r>
    </w:p>
    <w:p w14:paraId="567885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3D46F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78900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5A8CA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"is-map": "^2.0.3",</w:t>
      </w:r>
    </w:p>
    <w:p w14:paraId="64A91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"is-set": "^2.0.3",</w:t>
      </w:r>
    </w:p>
    <w:p w14:paraId="34356A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"is-weakmap": "^2.0.2",</w:t>
      </w:r>
    </w:p>
    <w:p w14:paraId="3A894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"is-weakset": "^2.0.3"</w:t>
      </w:r>
    </w:p>
    <w:p w14:paraId="75DF8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7438D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622A8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 0.4"</w:t>
      </w:r>
    </w:p>
    <w:p w14:paraId="55C2E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167F5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"funding": {</w:t>
      </w:r>
    </w:p>
    <w:p w14:paraId="2CBDC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"url": "https://github.com/sponsors/ljharb"</w:t>
      </w:r>
    </w:p>
    <w:p w14:paraId="28412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2EA81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4593EB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"node_modules/which-typed-array": {</w:t>
      </w:r>
    </w:p>
    <w:p w14:paraId="53E9E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"1.1.20",</w:t>
      </w:r>
    </w:p>
    <w:p w14:paraId="268B5C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"https://registry.npmjs.org/which-typed-array/-/which-typed-array-1.1.20.tgz",</w:t>
      </w:r>
    </w:p>
    <w:p w14:paraId="5C600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"sha512-LYfpUkmqwl0h9A2HL09Mms427Q1RZWuOHsukfVcKRq9q95iQxdw0ix1JQrqbcDR9PH1QDwf5Qo8OZb5lksZ8Xg==",</w:t>
      </w:r>
    </w:p>
    <w:p w14:paraId="516918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1D242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426F1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66562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"available-typed-arrays": "^1.0.7",</w:t>
      </w:r>
    </w:p>
    <w:p w14:paraId="1B806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"call-bind": "^1.0.8",</w:t>
      </w:r>
    </w:p>
    <w:p w14:paraId="6A548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"call-bound": "^1.0.4",</w:t>
      </w:r>
    </w:p>
    <w:p w14:paraId="3720A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"for-each": "^0.3.5",</w:t>
      </w:r>
    </w:p>
    <w:p w14:paraId="0170E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"get-proto": "^1.0.1",</w:t>
      </w:r>
    </w:p>
    <w:p w14:paraId="51F629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"gopd": "^1.2.0",</w:t>
      </w:r>
    </w:p>
    <w:p w14:paraId="0C391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"has-tostringtag": "^1.0.2"</w:t>
      </w:r>
    </w:p>
    <w:p w14:paraId="6A5D7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03C6D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4BC5F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 0.4"</w:t>
      </w:r>
    </w:p>
    <w:p w14:paraId="6FF77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55FFC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"funding": {</w:t>
      </w:r>
    </w:p>
    <w:p w14:paraId="61C05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"url": "https://github.com/sponsors/ljharb"</w:t>
      </w:r>
    </w:p>
    <w:p w14:paraId="1C027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1CA5E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71B40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"node_modules/workbox-background-sync": {</w:t>
      </w:r>
    </w:p>
    <w:p w14:paraId="071CFD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5EABE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"https://registry.npmjs.org/workbox-background-sync/-/workbox-background-sync-7.4.0.tgz",</w:t>
      </w:r>
    </w:p>
    <w:p w14:paraId="4FBF7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"sha512-8CB9OxKAgKZKyNMwfGZ1XESx89GryWTfI+V5yEj8sHjFH8MFelUwYXEyldEK6M6oKMmn807GoJFUEA1sC4XS9w==",</w:t>
      </w:r>
    </w:p>
    <w:p w14:paraId="276B9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4E400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6B7B4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64AC6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"idb": "^7.0.1",</w:t>
      </w:r>
    </w:p>
    <w:p w14:paraId="11485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</w:t>
      </w:r>
    </w:p>
    <w:p w14:paraId="1F4227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3EE16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10ACBA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"node_modules/workbox-broadcast-update": {</w:t>
      </w:r>
    </w:p>
    <w:p w14:paraId="671D5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368838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"https://registry.npmjs.org/workbox-broadcast-update/-/workbox-broadcast-update-7.4.0.tgz",</w:t>
      </w:r>
    </w:p>
    <w:p w14:paraId="248C0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"sha512-+eZQwoktlvo62cI0b+QBr40v5XjighxPq3Fzo9AWMiAosmpG5gxRHgTbGGhaJv/q/MFVxwFNGh/UwHZ/8K88lA==",</w:t>
      </w:r>
    </w:p>
    <w:p w14:paraId="523E2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326DA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626E7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1A0B1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</w:t>
      </w:r>
    </w:p>
    <w:p w14:paraId="11C1AE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37BDEB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5B27A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"node_modules/workbox-build": {</w:t>
      </w:r>
    </w:p>
    <w:p w14:paraId="26FDE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2B8F8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"https://registry.npmjs.org/workbox-build/-/workbox-build-7.4.0.tgz",</w:t>
      </w:r>
    </w:p>
    <w:p w14:paraId="26839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"sha512-Ntk1pWb0caOFIvwz/hfgrov/OJ45wPEhI5PbTywQcYjyZiVhT3UrwwUPl6TRYbTm4moaFYithYnl1lvZ8UjxcA==",</w:t>
      </w:r>
    </w:p>
    <w:p w14:paraId="4A68C4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34711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5D8F6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7707E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"@apideck/better-ajv-errors": "^0.3.1",</w:t>
      </w:r>
    </w:p>
    <w:p w14:paraId="5A83A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"@babel/core": "^7.24.4",</w:t>
      </w:r>
    </w:p>
    <w:p w14:paraId="58AD0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"@babel/preset-env": "^7.11.0",</w:t>
      </w:r>
    </w:p>
    <w:p w14:paraId="0264E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"@babel/runtime": "^7.11.2",</w:t>
      </w:r>
    </w:p>
    <w:p w14:paraId="3361B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"@rollup/plugin-babel": "^5.2.0",</w:t>
      </w:r>
    </w:p>
    <w:p w14:paraId="68A36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"@rollup/plugin-node-resolve": "^15.2.3",</w:t>
      </w:r>
    </w:p>
    <w:p w14:paraId="48EF3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"@rollup/plugin-replace": "^2.4.1",</w:t>
      </w:r>
    </w:p>
    <w:p w14:paraId="09448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"@rollup/plugin-terser": "^0.4.3",</w:t>
      </w:r>
    </w:p>
    <w:p w14:paraId="7278D6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"@surma/rollup-plugin-off-main-thread": "^2.2.3",</w:t>
      </w:r>
    </w:p>
    <w:p w14:paraId="46D5E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"ajv": "^8.6.0",</w:t>
      </w:r>
    </w:p>
    <w:p w14:paraId="32B3D7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"common-tags": "^1.8.0",</w:t>
      </w:r>
    </w:p>
    <w:p w14:paraId="19B10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"fast-json-stable-stringify": "^2.1.0",</w:t>
      </w:r>
    </w:p>
    <w:p w14:paraId="0467F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"fs-extra": "^9.0.1",</w:t>
      </w:r>
    </w:p>
    <w:p w14:paraId="75F39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"glob": "^11.0.1",</w:t>
      </w:r>
    </w:p>
    <w:p w14:paraId="46B75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"lodash": "^4.17.20",</w:t>
      </w:r>
    </w:p>
    <w:p w14:paraId="4DA59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"pretty-bytes": "^5.3.0",</w:t>
      </w:r>
    </w:p>
    <w:p w14:paraId="78BC2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"rollup": "^2.79.2",</w:t>
      </w:r>
    </w:p>
    <w:p w14:paraId="51D1C3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"source-map": "^0.8.0-beta.0",</w:t>
      </w:r>
    </w:p>
    <w:p w14:paraId="00914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"stringify-object": "^3.3.0",</w:t>
      </w:r>
    </w:p>
    <w:p w14:paraId="2F6C8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"strip-comments": "^2.0.1",</w:t>
      </w:r>
    </w:p>
    <w:p w14:paraId="34971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"tempy": "^0.6.0",</w:t>
      </w:r>
    </w:p>
    <w:p w14:paraId="77509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"upath": "^1.2.0",</w:t>
      </w:r>
    </w:p>
    <w:p w14:paraId="04306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"workbox-background-sync": "7.4.0",</w:t>
      </w:r>
    </w:p>
    <w:p w14:paraId="40C2D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"workbox-broadcast-update": "7.4.0",</w:t>
      </w:r>
    </w:p>
    <w:p w14:paraId="7EC7E4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"workbox-cacheable-response": "7.4.0",</w:t>
      </w:r>
    </w:p>
    <w:p w14:paraId="4CB4DE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"7.4.0",</w:t>
      </w:r>
    </w:p>
    <w:p w14:paraId="4BC2F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"workbox-expiration": "7.4.0",</w:t>
      </w:r>
    </w:p>
    <w:p w14:paraId="158FC6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"workbox-google-analytics": "7.4.0",</w:t>
      </w:r>
    </w:p>
    <w:p w14:paraId="4137E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"workbox-navigation-preload": "7.4.0",</w:t>
      </w:r>
    </w:p>
    <w:p w14:paraId="54B18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"workbox-precaching": "7.4.0",</w:t>
      </w:r>
    </w:p>
    <w:p w14:paraId="10E59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"workbox-range-requests": "7.4.0",</w:t>
      </w:r>
    </w:p>
    <w:p w14:paraId="5C16C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"workbox-recipes": "7.4.0",</w:t>
      </w:r>
    </w:p>
    <w:p w14:paraId="6A7854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"workbox-routing": "7.4.0",</w:t>
      </w:r>
    </w:p>
    <w:p w14:paraId="1E7BB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"workbox-strategies": "7.4.0",</w:t>
      </w:r>
    </w:p>
    <w:p w14:paraId="38690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"workbox-streams": "7.4.0",</w:t>
      </w:r>
    </w:p>
    <w:p w14:paraId="0F626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"workbox-sw": "7.4.0",</w:t>
      </w:r>
    </w:p>
    <w:p w14:paraId="59C54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"workbox-window": "7.4.0"</w:t>
      </w:r>
    </w:p>
    <w:p w14:paraId="354DE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56E3D8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2114F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"&gt;=20.0.0"</w:t>
      </w:r>
    </w:p>
    <w:p w14:paraId="1E735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6E672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2270F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"node_modules/workbox-build/node_modules/@rollup/plugin-babel": {</w:t>
      </w:r>
    </w:p>
    <w:p w14:paraId="1ACB6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"5.3.1",</w:t>
      </w:r>
    </w:p>
    <w:p w14:paraId="016AA7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"https://registry.npmjs.org/@rollup/plugin-babel/-/plugin-babel-5.3.1.tgz",</w:t>
      </w:r>
    </w:p>
    <w:p w14:paraId="6F960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"sha512-WFfdLWU/xVWKeRQnKmIAQULUI7Il0gZnBIH/ZFO069wYIfPu+8zrfp/KMW0atmELoRDq8FbiP3VCss9MhCut7Q==",</w:t>
      </w:r>
    </w:p>
    <w:p w14:paraId="5E74C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2E0293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0590C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787FC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"@babel/helper-module-imports": "^7.10.4",</w:t>
      </w:r>
    </w:p>
    <w:p w14:paraId="58165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"@rollup/pluginutils": "^3.1.0"</w:t>
      </w:r>
    </w:p>
    <w:p w14:paraId="40FB8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66E9D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19236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 10.0.0"</w:t>
      </w:r>
    </w:p>
    <w:p w14:paraId="24501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67DDC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"peerDependencies": {</w:t>
      </w:r>
    </w:p>
    <w:p w14:paraId="20B068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"@babel/core": "^7.0.0",</w:t>
      </w:r>
    </w:p>
    <w:p w14:paraId="30AEB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"@types/babel__core": "^7.1.9",</w:t>
      </w:r>
    </w:p>
    <w:p w14:paraId="2E512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"rollup": "^1.20.0||^2.0.0"</w:t>
      </w:r>
    </w:p>
    <w:p w14:paraId="49E51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4B99F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"peerDependenciesMeta": {</w:t>
      </w:r>
    </w:p>
    <w:p w14:paraId="3A132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"@types/babel__core": {</w:t>
      </w:r>
    </w:p>
    <w:p w14:paraId="0777EB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"optional": true</w:t>
      </w:r>
    </w:p>
    <w:p w14:paraId="4948AA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}</w:t>
      </w:r>
    </w:p>
    <w:p w14:paraId="1FA67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0A4A7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541C8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"node_modules/workbox-build/node_modules/@rollup/plugin-replace": {</w:t>
      </w:r>
    </w:p>
    <w:p w14:paraId="2B9C2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"2.4.2",</w:t>
      </w:r>
    </w:p>
    <w:p w14:paraId="13084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"https://registry.npmjs.org/@rollup/plugin-replace/-/plugin-replace-2.4.2.tgz",</w:t>
      </w:r>
    </w:p>
    <w:p w14:paraId="17AEB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"sha512-IGcu+cydlUMZ5En85jxHH4qj2hta/11BHq95iHEyb2sbgiN0eCdzvUcHw5gt9pBL5lTi4JDYJ1acCoMGpTvEZg==",</w:t>
      </w:r>
    </w:p>
    <w:p w14:paraId="3C44E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5CDC1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28759D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59B0F4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"@rollup/pluginutils": "^3.1.0",</w:t>
      </w:r>
    </w:p>
    <w:p w14:paraId="5A3B0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"magic-string": "^0.25.7"</w:t>
      </w:r>
    </w:p>
    <w:p w14:paraId="170DBB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167701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"peerDependencies": {</w:t>
      </w:r>
    </w:p>
    <w:p w14:paraId="65B3D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"rollup": "^1.20.0 || ^2.0.0"</w:t>
      </w:r>
    </w:p>
    <w:p w14:paraId="46FF9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1E596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50DBB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"node_modules/workbox-build/node_modules/@rollup/pluginutils": {</w:t>
      </w:r>
    </w:p>
    <w:p w14:paraId="1B72F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"3.1.0",</w:t>
      </w:r>
    </w:p>
    <w:p w14:paraId="4F698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"https://registry.npmjs.org/@rollup/pluginutils/-/pluginutils-3.1.0.tgz",</w:t>
      </w:r>
    </w:p>
    <w:p w14:paraId="493B2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"sha512-GksZ6pr6TpIjHm8h9lSQ8pi8BE9VeubNT0OMJ3B5uZJ8pz73NPiqOtCog/x2/QzM1ENChPKxMDhiQuRHsqc+lg==",</w:t>
      </w:r>
    </w:p>
    <w:p w14:paraId="6C898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25FC0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31D8E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58602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"@types/estree": "0.0.39",</w:t>
      </w:r>
    </w:p>
    <w:p w14:paraId="37C8E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"estree-walker": "^1.0.1",</w:t>
      </w:r>
    </w:p>
    <w:p w14:paraId="547D5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"picomatch": "^2.2.2"</w:t>
      </w:r>
    </w:p>
    <w:p w14:paraId="1E03B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54C53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0D303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 8.0.0"</w:t>
      </w:r>
    </w:p>
    <w:p w14:paraId="7C8C6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58AA9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"peerDependencies": {</w:t>
      </w:r>
    </w:p>
    <w:p w14:paraId="28BD8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"rollup": "^1.20.0||^2.0.0"</w:t>
      </w:r>
    </w:p>
    <w:p w14:paraId="06D2E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2DD82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28062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"node_modules/workbox-build/node_modules/@types/estree": {</w:t>
      </w:r>
    </w:p>
    <w:p w14:paraId="545E7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"0.0.39",</w:t>
      </w:r>
    </w:p>
    <w:p w14:paraId="018EE7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"https://registry.npmjs.org/@types/estree/-/estree-0.0.39.tgz",</w:t>
      </w:r>
    </w:p>
    <w:p w14:paraId="66BFE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"sha512-EYNwp3bU+98cpU4lAWYYL7Zz+2gryWH1qbdDTidVd6hkiR6weksdbMadyXKXNPEkQFhXM+hVO9ZygomHXp+AIw==",</w:t>
      </w:r>
    </w:p>
    <w:p w14:paraId="774C1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5CBBF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</w:t>
      </w:r>
    </w:p>
    <w:p w14:paraId="6F0E9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0A037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"node_modules/workbox-build/node_modules/estree-walker": {</w:t>
      </w:r>
    </w:p>
    <w:p w14:paraId="3D1F9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"1.0.1",</w:t>
      </w:r>
    </w:p>
    <w:p w14:paraId="317B2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"https://registry.npmjs.org/estree-walker/-/estree-walker-1.0.1.tgz",</w:t>
      </w:r>
    </w:p>
    <w:p w14:paraId="5023B6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"sha512-1fMXF3YP4pZZVozF8j/ZLfvnR8NSIljt56UhbZ5PeeDmmGHpgpdwQt7ITlGvYaQukCvuBRMLEiKiYC+oeIg4cg==",</w:t>
      </w:r>
    </w:p>
    <w:p w14:paraId="2075F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7D3DA2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</w:t>
      </w:r>
    </w:p>
    <w:p w14:paraId="74D0F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77750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"node_modules/workbox-build/node_modules/magic-string": {</w:t>
      </w:r>
    </w:p>
    <w:p w14:paraId="707F6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"0.25.9",</w:t>
      </w:r>
    </w:p>
    <w:p w14:paraId="54BA5B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"https://registry.npmjs.org/magic-string/-/magic-string-0.25.9.tgz",</w:t>
      </w:r>
    </w:p>
    <w:p w14:paraId="5FEBA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"sha512-RmF0AsMzgt25qzqqLc1+MbHmhdx0ojF2Fvs4XnOqz2ZOBXzzkEwc/dJQZCYHAn7v1jbVOjAZfK8msRn4BxO4VQ==",</w:t>
      </w:r>
    </w:p>
    <w:p w14:paraId="263CA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4980A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13972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6C67D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"sourcemap-codec": "^1.4.8"</w:t>
      </w:r>
    </w:p>
    <w:p w14:paraId="11403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5E6C5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1401E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"node_modules/workbox-build/node_modules/picomatch": {</w:t>
      </w:r>
    </w:p>
    <w:p w14:paraId="3B03E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"2.3.2",</w:t>
      </w:r>
    </w:p>
    <w:p w14:paraId="05150A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"https://registry.npmjs.org/picomatch/-/picomatch-2.3.2.tgz",</w:t>
      </w:r>
    </w:p>
    <w:p w14:paraId="2C2B2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"sha512-V7+vQEJ06Z+c5tSye8S+nHUfI51xoXIXjHQ99cQtKUkQqqO1kO/KCJUfZXuB47h/YBlDhah2H3hdUGXn8ie0oA==",</w:t>
      </w:r>
    </w:p>
    <w:p w14:paraId="6B358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21295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0CB86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46A3F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"&gt;=8.6"</w:t>
      </w:r>
    </w:p>
    <w:p w14:paraId="59AB8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0FDF9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"funding": {</w:t>
      </w:r>
    </w:p>
    <w:p w14:paraId="56B5E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"url": "https://github.com/sponsors/jonschlinkert"</w:t>
      </w:r>
    </w:p>
    <w:p w14:paraId="36C6BE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157AC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066B7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"node_modules/workbox-build/node_modules/pretty-bytes": {</w:t>
      </w:r>
    </w:p>
    <w:p w14:paraId="6E75B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"5.6.0",</w:t>
      </w:r>
    </w:p>
    <w:p w14:paraId="369ED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"https://registry.npmjs.org/pretty-bytes/-/pretty-bytes-5.6.0.tgz",</w:t>
      </w:r>
    </w:p>
    <w:p w14:paraId="2B87B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"sha512-FFw039TmrBqFK8ma/7OL3sDz/VytdtJr044/QUJtH0wK9lb9jLq9tJyIxUwtQJHwar2BqtiA4iCWSwo9JLkzFg==",</w:t>
      </w:r>
    </w:p>
    <w:p w14:paraId="27DE6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6BF63C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011B5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28369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"&gt;=6"</w:t>
      </w:r>
    </w:p>
    <w:p w14:paraId="4FF63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56502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"funding": {</w:t>
      </w:r>
    </w:p>
    <w:p w14:paraId="542D0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"url": "https://github.com/sponsors/sindresorhus"</w:t>
      </w:r>
    </w:p>
    <w:p w14:paraId="7EC73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675624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5147C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"node_modules/workbox-build/node_modules/rollup": {</w:t>
      </w:r>
    </w:p>
    <w:p w14:paraId="56456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"2.80.0",</w:t>
      </w:r>
    </w:p>
    <w:p w14:paraId="28C05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"https://registry.npmjs.org/rollup/-/rollup-2.80.0.tgz",</w:t>
      </w:r>
    </w:p>
    <w:p w14:paraId="607B0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"sha512-cIFJOD1DESzpjOBl763Kp1AH7UE/0fcdHe6rZXUdQ9c50uvgigvW97u3IcSeBwOkgqL/PXPBktBCh0KEu5L8XQ==",</w:t>
      </w:r>
    </w:p>
    <w:p w14:paraId="7ACF5C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378A6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0C13FE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"bin": {</w:t>
      </w:r>
    </w:p>
    <w:p w14:paraId="50A38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"rollup": "dist/bin/rollup"</w:t>
      </w:r>
    </w:p>
    <w:p w14:paraId="0755F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2E675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04BB9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"&gt;=10.0.0"</w:t>
      </w:r>
    </w:p>
    <w:p w14:paraId="28DEB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42CEF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"optionalDependencies": {</w:t>
      </w:r>
    </w:p>
    <w:p w14:paraId="623EC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"fsevents": "~2.3.2"</w:t>
      </w:r>
    </w:p>
    <w:p w14:paraId="22CFC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4A71FA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584DD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"node_modules/workbox-cacheable-response": {</w:t>
      </w:r>
    </w:p>
    <w:p w14:paraId="4AA6AF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2EB3A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"https://registry.npmjs.org/workbox-cacheable-response/-/workbox-cacheable-response-7.4.0.tgz",</w:t>
      </w:r>
    </w:p>
    <w:p w14:paraId="5D66DC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"sha512-0Fb8795zg/x23ISFkAc7lbWes6vbw34DGFIMw31cwuHPgDEC/5EYm6m/ZkylLX0EnEbbOyOCLjKgFS/Z5g0HeQ==",</w:t>
      </w:r>
    </w:p>
    <w:p w14:paraId="62F2B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76090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7DD67F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667EDF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</w:t>
      </w:r>
    </w:p>
    <w:p w14:paraId="4B3CB3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79B86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6E38B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"node_modules/workbox-core": {</w:t>
      </w:r>
    </w:p>
    <w:p w14:paraId="42D45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0ADC4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"https://registry.npmjs.org/workbox-core/-/workbox-core-7.4.0.tgz",</w:t>
      </w:r>
    </w:p>
    <w:p w14:paraId="37ADC5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"sha512-6BMfd8tYEnN4baG4emG9U0hdXM4gGuDU3ectXuVHnj71vwxTFI7WOpQJC4siTOlVtGqCUtj0ZQNsrvi6kZZTAQ==",</w:t>
      </w:r>
    </w:p>
    <w:p w14:paraId="7EB4B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2601C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</w:t>
      </w:r>
    </w:p>
    <w:p w14:paraId="403F8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360853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"node_modules/workbox-expiration": {</w:t>
      </w:r>
    </w:p>
    <w:p w14:paraId="362BC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33BF44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"https://registry.npmjs.org/workbox-expiration/-/workbox-expiration-7.4.0.tgz",</w:t>
      </w:r>
    </w:p>
    <w:p w14:paraId="12131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"sha512-V50p4BxYhtA80eOvulu8xVfPBgZbkxJ1Jr8UUn0rvqjGhLDqKNtfrDfjJKnLz2U8fO2xGQJTx/SKXNTzHOjnHw==",</w:t>
      </w:r>
    </w:p>
    <w:p w14:paraId="50947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4FF1F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49187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48280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"idb": "^7.0.1",</w:t>
      </w:r>
    </w:p>
    <w:p w14:paraId="1FFF1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</w:t>
      </w:r>
    </w:p>
    <w:p w14:paraId="29B0CE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24680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5BA22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"node_modules/workbox-google-analytics": {</w:t>
      </w:r>
    </w:p>
    <w:p w14:paraId="684F6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373999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"https://registry.npmjs.org/workbox-google-analytics/-/workbox-google-analytics-7.4.0.tgz",</w:t>
      </w:r>
    </w:p>
    <w:p w14:paraId="141DD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"sha512-MVPXQslRF6YHkzGoFw1A4GIB8GrKym/A5+jYDUSL+AeJw4ytQGrozYdiZqUW1TPQHW8isBCBtyFJergUXyNoWQ==",</w:t>
      </w:r>
    </w:p>
    <w:p w14:paraId="3E459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59BF6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2CBD85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2AB0D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"workbox-background-sync": "7.4.0",</w:t>
      </w:r>
    </w:p>
    <w:p w14:paraId="33FA3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"7.4.0",</w:t>
      </w:r>
    </w:p>
    <w:p w14:paraId="152A6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"workbox-routing": "7.4.0",</w:t>
      </w:r>
    </w:p>
    <w:p w14:paraId="0CF45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"workbox-strategies": "7.4.0"</w:t>
      </w:r>
    </w:p>
    <w:p w14:paraId="65F01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7D8B9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6633D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"node_modules/workbox-navigation-preload": {</w:t>
      </w:r>
    </w:p>
    <w:p w14:paraId="3368F0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7791D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"https://registry.npmjs.org/workbox-navigation-preload/-/workbox-navigation-preload-7.4.0.tgz",</w:t>
      </w:r>
    </w:p>
    <w:p w14:paraId="48AEF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"sha512-etzftSgdQfjMcfPgbfaZCfM2QuR1P+4o8uCA2s4rf3chtKTq/Om7g/qvEOcZkG6v7JZOSOxVYQiOu6PbAZgU6w==",</w:t>
      </w:r>
    </w:p>
    <w:p w14:paraId="3F189A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12631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242EE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00C9C9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</w:t>
      </w:r>
    </w:p>
    <w:p w14:paraId="2612D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7BD88D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0AD04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"node_modules/workbox-precaching": {</w:t>
      </w:r>
    </w:p>
    <w:p w14:paraId="31F7C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05EDA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"https://registry.npmjs.org/workbox-precaching/-/workbox-precaching-7.4.0.tgz",</w:t>
      </w:r>
    </w:p>
    <w:p w14:paraId="696C61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"sha512-VQs37T6jDqf1rTxUJZXRl3yjZMf5JX/vDPhmx2CPgDDKXATzEoqyRqhYnRoxl6Kr0rqaQlp32i9rtG5zTzIlNg==",</w:t>
      </w:r>
    </w:p>
    <w:p w14:paraId="7FCF8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41C62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7CED2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1DE54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"7.4.0",</w:t>
      </w:r>
    </w:p>
    <w:p w14:paraId="4445A7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"workbox-routing": "7.4.0",</w:t>
      </w:r>
    </w:p>
    <w:p w14:paraId="70C73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"workbox-strategies": "7.4.0"</w:t>
      </w:r>
    </w:p>
    <w:p w14:paraId="5B262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58ED7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5FDE5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"node_modules/workbox-range-requests": {</w:t>
      </w:r>
    </w:p>
    <w:p w14:paraId="143A3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178AB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"https://registry.npmjs.org/workbox-range-requests/-/workbox-range-requests-7.4.0.tgz",</w:t>
      </w:r>
    </w:p>
    <w:p w14:paraId="646BB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"sha512-3Vq854ZNuP6Y0KZOQWLaLC9FfM7ZaE+iuQl4VhADXybwzr4z/sMmnLgTeUZLq5PaDlcJBxYXQ3U91V7dwAIfvw==",</w:t>
      </w:r>
    </w:p>
    <w:p w14:paraId="64DF2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435AB2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6134C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6B63E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</w:t>
      </w:r>
    </w:p>
    <w:p w14:paraId="16349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2FF58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33CF6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"node_modules/workbox-recipes": {</w:t>
      </w:r>
    </w:p>
    <w:p w14:paraId="18FD02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1C6A1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"https://registry.npmjs.org/workbox-recipes/-/workbox-recipes-7.4.0.tgz",</w:t>
      </w:r>
    </w:p>
    <w:p w14:paraId="54340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"sha512-kOkWvsAn4H8GvAkwfJTbwINdv4voFoiE9hbezgB1sb/0NLyTG4rE7l6LvS8lLk5QIRIto+DjXLuAuG3Vmt3cxQ==",</w:t>
      </w:r>
    </w:p>
    <w:p w14:paraId="58CE2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2EA1A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65B6C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19BCC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"workbox-cacheable-response": "7.4.0",</w:t>
      </w:r>
    </w:p>
    <w:p w14:paraId="41813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"7.4.0",</w:t>
      </w:r>
    </w:p>
    <w:p w14:paraId="19247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"workbox-expiration": "7.4.0",</w:t>
      </w:r>
    </w:p>
    <w:p w14:paraId="291B7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"workbox-precaching": "7.4.0",</w:t>
      </w:r>
    </w:p>
    <w:p w14:paraId="4A581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"workbox-routing": "7.4.0",</w:t>
      </w:r>
    </w:p>
    <w:p w14:paraId="73D1B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"workbox-strategies": "7.4.0"</w:t>
      </w:r>
    </w:p>
    <w:p w14:paraId="26E36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5ED2F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6ADB43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"node_modules/workbox-routing": {</w:t>
      </w:r>
    </w:p>
    <w:p w14:paraId="144BC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6C33F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"https://registry.npmjs.org/workbox-routing/-/workbox-routing-7.4.0.tgz",</w:t>
      </w:r>
    </w:p>
    <w:p w14:paraId="5770E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"sha512-C/ooj5uBWYAhAqwmU8HYQJdOjjDKBp9MzTQ+otpMmd+q0eF59K+NuXUek34wbL0RFrIXe/KKT+tUWcZcBqxbHQ==",</w:t>
      </w:r>
    </w:p>
    <w:p w14:paraId="0F89A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63E00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447AA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2B74F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</w:t>
      </w:r>
    </w:p>
    <w:p w14:paraId="3174C6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55D49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66B14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"node_modules/workbox-strategies": {</w:t>
      </w:r>
    </w:p>
    <w:p w14:paraId="5EBB2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4237D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"https://registry.npmjs.org/workbox-strategies/-/workbox-strategies-7.4.0.tgz",</w:t>
      </w:r>
    </w:p>
    <w:p w14:paraId="79EE35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"sha512-T4hVqIi5A4mHi92+5EppMX3cLaVywDp8nsyUgJhOZxcfSV/eQofcOA6/EMo5rnTNmNTpw0rUgjAI6LaVullPpg==",</w:t>
      </w:r>
    </w:p>
    <w:p w14:paraId="13F86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0851E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07BE5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43A757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</w:t>
      </w:r>
    </w:p>
    <w:p w14:paraId="4A80B5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126AC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46D56C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"node_modules/workbox-streams": {</w:t>
      </w:r>
    </w:p>
    <w:p w14:paraId="751AD8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2F1C5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"https://registry.npmjs.org/workbox-streams/-/workbox-streams-7.4.0.tgz",</w:t>
      </w:r>
    </w:p>
    <w:p w14:paraId="403086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"sha512-QHPBQrey7hQbnTs5GrEVoWz7RhHJXnPT+12qqWM378orDMo5VMJLCkCM1cnCk+8Eq92lccx/VgRZ7WAzZWbSLg==",</w:t>
      </w:r>
    </w:p>
    <w:p w14:paraId="1FC6F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46437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7C7B2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59DFB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"7.4.0",</w:t>
      </w:r>
    </w:p>
    <w:p w14:paraId="2A7E8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"workbox-routing": "7.4.0"</w:t>
      </w:r>
    </w:p>
    <w:p w14:paraId="7197C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4E7432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77024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"node_modules/workbox-sw": {</w:t>
      </w:r>
    </w:p>
    <w:p w14:paraId="5A165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7E8D2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"https://registry.npmjs.org/workbox-sw/-/workbox-sw-7.4.0.tgz",</w:t>
      </w:r>
    </w:p>
    <w:p w14:paraId="55DB5D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"sha512-ltU+Kr3qWR6BtbdlMnCjobZKzeV1hN+S6UvDywBrwM19TTyqA03X66dzw1tEIdJvQ4lYKkBFox6IAEhoSEZ8Xw==",</w:t>
      </w:r>
    </w:p>
    <w:p w14:paraId="092DB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1F43E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</w:t>
      </w:r>
    </w:p>
    <w:p w14:paraId="4C35C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2AC57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"node_modules/workbox-window": {</w:t>
      </w:r>
    </w:p>
    <w:p w14:paraId="0C7AC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"7.4.0",</w:t>
      </w:r>
    </w:p>
    <w:p w14:paraId="10B0C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"https://registry.npmjs.org/workbox-window/-/workbox-window-7.4.0.tgz",</w:t>
      </w:r>
    </w:p>
    <w:p w14:paraId="0E9C2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"sha512-/bIYdBLAVsNR3v7gYGaV4pQW3M3kEPx5E8vDxGvxo6khTrGtSSCS7QiFKv9ogzBgZiy0OXLP9zO28U/1nF1mfw==",</w:t>
      </w:r>
    </w:p>
    <w:p w14:paraId="24FA1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"dev": true,</w:t>
      </w:r>
    </w:p>
    <w:p w14:paraId="2EB72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7B4E98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"dependencies": {</w:t>
      </w:r>
    </w:p>
    <w:p w14:paraId="66B93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"@types/trusted-types": "^2.0.2",</w:t>
      </w:r>
    </w:p>
    <w:p w14:paraId="7300E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"workbox-core": "7.4.0"</w:t>
      </w:r>
    </w:p>
    <w:p w14:paraId="4B371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36B05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47036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"node_modules/ws": {</w:t>
      </w:r>
    </w:p>
    <w:p w14:paraId="1FCC5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"8.20.0",</w:t>
      </w:r>
    </w:p>
    <w:p w14:paraId="70C96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"https://registry.npmjs.org/ws/-/ws-8.20.0.tgz",</w:t>
      </w:r>
    </w:p>
    <w:p w14:paraId="38406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"sha512-sAt8BhgNbzCtgGbt2OxmpuryO63ZoDk/sqaB/znQm94T4fCEsy/yV+7CdC1kJhOU9lboAEU7R3kquuycDoibVA==",</w:t>
      </w:r>
    </w:p>
    <w:p w14:paraId="4E5DF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71C0D6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"engines": {</w:t>
      </w:r>
    </w:p>
    <w:p w14:paraId="6B8D12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"node": "&gt;=10.0.0"</w:t>
      </w:r>
    </w:p>
    <w:p w14:paraId="39AC6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3E9FE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"peerDependencies": {</w:t>
      </w:r>
    </w:p>
    <w:p w14:paraId="66157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"bufferutil": "^4.0.1",</w:t>
      </w:r>
    </w:p>
    <w:p w14:paraId="674D9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"utf-8-validate": "&gt;=5.0.2"</w:t>
      </w:r>
    </w:p>
    <w:p w14:paraId="0F893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0EC7E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"peerDependenciesMeta": {</w:t>
      </w:r>
    </w:p>
    <w:p w14:paraId="6BE86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"bufferutil": {</w:t>
      </w:r>
    </w:p>
    <w:p w14:paraId="0487EF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"optional": true</w:t>
      </w:r>
    </w:p>
    <w:p w14:paraId="7FC5EE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},</w:t>
      </w:r>
    </w:p>
    <w:p w14:paraId="60786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"utf-8-validate": {</w:t>
      </w:r>
    </w:p>
    <w:p w14:paraId="15FC7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"optional": true</w:t>
      </w:r>
    </w:p>
    <w:p w14:paraId="0ED77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}</w:t>
      </w:r>
    </w:p>
    <w:p w14:paraId="79C18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</w:t>
      </w:r>
    </w:p>
    <w:p w14:paraId="1CD38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08C2B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"node_modules/yallist": {</w:t>
      </w:r>
    </w:p>
    <w:p w14:paraId="0865A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"3.1.1",</w:t>
      </w:r>
    </w:p>
    <w:p w14:paraId="1C1A0C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"https://registry.npmjs.org/yallist/-/yallist-3.1.1.tgz",</w:t>
      </w:r>
    </w:p>
    <w:p w14:paraId="34662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"sha512-a4UGQaWPH59mOXUYnAG2ewncQS4i4F43Tv3JoAM+s2VDAmS9NsK8GpDMLrCHPksFT7h3K6TOoUNn2pb7RoXx4g==",</w:t>
      </w:r>
    </w:p>
    <w:p w14:paraId="666ED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"ISC"</w:t>
      </w:r>
    </w:p>
    <w:p w14:paraId="6A33C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5F3D4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"node_modules/zwitch": {</w:t>
      </w:r>
    </w:p>
    <w:p w14:paraId="493DE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"version": "2.0.4",</w:t>
      </w:r>
    </w:p>
    <w:p w14:paraId="59462F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"resolved": "https://registry.npmjs.org/zwitch/-/zwitch-2.0.4.tgz",</w:t>
      </w:r>
    </w:p>
    <w:p w14:paraId="625F47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"integrity": "sha512-bXE4cR/kVZhKZX/RjPEflHaKVhUVl85noU3v6b8apfQEc1x4A+zBxjZ4lN8LqGd6WZ3dl98pY4o717VFmoPp+A==",</w:t>
      </w:r>
    </w:p>
    <w:p w14:paraId="0FB73C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"license": "MIT",</w:t>
      </w:r>
    </w:p>
    <w:p w14:paraId="1F145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"funding": {</w:t>
      </w:r>
    </w:p>
    <w:p w14:paraId="0401D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"type": "github",</w:t>
      </w:r>
    </w:p>
    <w:p w14:paraId="06FC6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"url": "https://github.com/sponsors/wooorm"</w:t>
      </w:r>
    </w:p>
    <w:p w14:paraId="75D09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</w:t>
      </w: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{</w:t>
      </w:r>
    </w:p>
    <w:p w14:paraId="180CA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/** 始終以本配置文件所在目錄為專案根（避免在子目錄執行時 index.html / public 404） */</w:t>
      </w:r>
    </w:p>
    <w:p w14:paraId="16F83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const projectRoot = path.dirname(fileURLToPath(import.meta.url));</w:t>
      </w:r>
    </w:p>
    <w:p w14:paraId="39509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</w:p>
    <w:p w14:paraId="03070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export default defineConfig(({ mode }) =&gt; {</w:t>
      </w:r>
    </w:p>
    <w:p w14:paraId="581D5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const env = loadEnv(mode, projectRoot, '');</w:t>
      </w:r>
    </w:p>
    <w:p w14:paraId="4F1A5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return {</w:t>
      </w:r>
    </w:p>
    <w:p w14:paraId="3AE2C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root: projectRoot,</w:t>
      </w:r>
    </w:p>
    <w:p w14:paraId="1088F8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publicDir: path.join(projectRoot, 'public'),</w:t>
      </w:r>
    </w:p>
    <w:p w14:paraId="27BC8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plugins: [</w:t>
      </w:r>
    </w:p>
    <w:p w14:paraId="12475D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react(),</w:t>
      </w:r>
    </w:p>
    <w:p w14:paraId="29011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tailwindcss(),</w:t>
      </w:r>
    </w:p>
    <w:p w14:paraId="038FD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VitePWA({</w:t>
      </w:r>
    </w:p>
    <w:p w14:paraId="1C455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registerType: 'autoUpdate',</w:t>
      </w:r>
    </w:p>
    <w:p w14:paraId="358AA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injectRegister: false,</w:t>
      </w:r>
    </w:p>
    <w:p w14:paraId="5C1D9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includeAssets: ['apple-touch-icon.png', 'pwa-192.png', 'pwa-512.png'],</w:t>
      </w:r>
    </w:p>
    <w:p w14:paraId="24619C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manifest: {</w:t>
      </w:r>
    </w:p>
    <w:p w14:paraId="33EE3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name: '游此山海',</w:t>
      </w:r>
    </w:p>
    <w:p w14:paraId="6F038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short_name: '游此山海',</w:t>
      </w:r>
    </w:p>
    <w:p w14:paraId="388442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description: '山海游历与图鉴收集',</w:t>
      </w:r>
    </w:p>
    <w:p w14:paraId="4C2EE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theme_color: '#fcf9f1',</w:t>
      </w:r>
    </w:p>
    <w:p w14:paraId="4BF7B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background_color: '#fcf9f1',</w:t>
      </w:r>
    </w:p>
    <w:p w14:paraId="42904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display: 'standalone',</w:t>
      </w:r>
    </w:p>
    <w:p w14:paraId="05783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orientation: 'portrait',</w:t>
      </w:r>
    </w:p>
    <w:p w14:paraId="37201A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start_url: '/',</w:t>
      </w:r>
    </w:p>
    <w:p w14:paraId="7BDD29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scope: '/',</w:t>
      </w:r>
    </w:p>
    <w:p w14:paraId="277A0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icons: [</w:t>
      </w:r>
    </w:p>
    <w:p w14:paraId="6D6A1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{</w:t>
      </w:r>
    </w:p>
    <w:p w14:paraId="4299F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src: '/pwa-192.png',</w:t>
      </w:r>
    </w:p>
    <w:p w14:paraId="59883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sizes: '192x192',</w:t>
      </w:r>
    </w:p>
    <w:p w14:paraId="0D8157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type: 'image/png',</w:t>
      </w:r>
    </w:p>
    <w:p w14:paraId="43E5F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},</w:t>
      </w:r>
    </w:p>
    <w:p w14:paraId="28A4E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{</w:t>
      </w:r>
    </w:p>
    <w:p w14:paraId="7B34E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src: '/pwa-512.png',</w:t>
      </w:r>
    </w:p>
    <w:p w14:paraId="1C39B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sizes: '512x512',</w:t>
      </w:r>
    </w:p>
    <w:p w14:paraId="6678F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type: 'image/png',</w:t>
      </w:r>
    </w:p>
    <w:p w14:paraId="1CBBE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},</w:t>
      </w:r>
    </w:p>
    <w:p w14:paraId="5C069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{</w:t>
      </w:r>
    </w:p>
    <w:p w14:paraId="45005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src: '/pwa-512.png',</w:t>
      </w:r>
    </w:p>
    <w:p w14:paraId="2AAF1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sizes: '512x512',</w:t>
      </w:r>
    </w:p>
    <w:p w14:paraId="3E512A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type: 'image/png',</w:t>
      </w:r>
    </w:p>
    <w:p w14:paraId="3446C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purpose: 'maskable',</w:t>
      </w:r>
    </w:p>
    <w:p w14:paraId="48FC1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},</w:t>
      </w:r>
    </w:p>
    <w:p w14:paraId="4E4E89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],</w:t>
      </w:r>
    </w:p>
    <w:p w14:paraId="2B2A9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},</w:t>
      </w:r>
    </w:p>
    <w:p w14:paraId="29BF0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workbox: {</w:t>
      </w:r>
    </w:p>
    <w:p w14:paraId="3BB42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cleanupOutdatedCaches: true,</w:t>
      </w:r>
    </w:p>
    <w:p w14:paraId="20F0F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clientsClaim: true,</w:t>
      </w:r>
    </w:p>
    <w:p w14:paraId="2303A6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skipWaiting: true,</w:t>
      </w:r>
    </w:p>
    <w:p w14:paraId="1BFAA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// Keep precache lightweight to reduce first-install stutter on mobile.</w:t>
      </w:r>
    </w:p>
    <w:p w14:paraId="2BCF1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globPatterns: ['**/*.{js,css,html,ico,svg,json,woff2}'],</w:t>
      </w:r>
    </w:p>
    <w:p w14:paraId="5163B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maximumFileSizeToCacheInBytes: 3 * 1024 * 1024,</w:t>
      </w:r>
    </w:p>
    <w:p w14:paraId="0D40C8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runtimeCaching: [</w:t>
      </w:r>
    </w:p>
    <w:p w14:paraId="28204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{</w:t>
      </w:r>
    </w:p>
    <w:p w14:paraId="3F4F7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urlPattern: ({ sameOrigin, url }) =&gt;</w:t>
      </w:r>
    </w:p>
    <w:p w14:paraId="6746F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sameOrigin &amp;&amp; /\.(?:png|jpg|jpeg|webp)$/i.test(url.pathname),</w:t>
      </w:r>
    </w:p>
    <w:p w14:paraId="10E1B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handler: 'CacheFirst',</w:t>
      </w:r>
    </w:p>
    <w:p w14:paraId="02925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options: {</w:t>
      </w:r>
    </w:p>
    <w:p w14:paraId="4D668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cacheName: 'app-images',</w:t>
      </w:r>
    </w:p>
    <w:p w14:paraId="33FADF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expiration: {</w:t>
      </w:r>
    </w:p>
    <w:p w14:paraId="09E36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  maxEntries: 300,</w:t>
      </w:r>
    </w:p>
    <w:p w14:paraId="53C1C4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  maxAgeSeconds: 60 * 60 * 24 * 30,</w:t>
      </w:r>
    </w:p>
    <w:p w14:paraId="12581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},</w:t>
      </w:r>
    </w:p>
    <w:p w14:paraId="4480A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cacheableResponse: {</w:t>
      </w:r>
    </w:p>
    <w:p w14:paraId="3F7C8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  statuses: [0, 200],</w:t>
      </w:r>
    </w:p>
    <w:p w14:paraId="34C9D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},</w:t>
      </w:r>
    </w:p>
    <w:p w14:paraId="6A61B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},</w:t>
      </w:r>
    </w:p>
    <w:p w14:paraId="04124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},</w:t>
      </w:r>
    </w:p>
    <w:p w14:paraId="334F2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{</w:t>
      </w:r>
    </w:p>
    <w:p w14:paraId="1B6E7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urlPattern: /^https:\/\/lh3\.googleusercontent\.com\/.*/i,</w:t>
      </w:r>
    </w:p>
    <w:p w14:paraId="65227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handler: 'CacheFirst',</w:t>
      </w:r>
    </w:p>
    <w:p w14:paraId="00890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options: {</w:t>
      </w:r>
    </w:p>
    <w:p w14:paraId="7C8D6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cacheName: 'googleusercontent-images',</w:t>
      </w:r>
    </w:p>
    <w:p w14:paraId="5F2B2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expiration: {</w:t>
      </w:r>
    </w:p>
    <w:p w14:paraId="3DC25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  maxEntries: 200,</w:t>
      </w:r>
    </w:p>
    <w:p w14:paraId="152C6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  maxAgeSeconds: 60 * 60 * 24 * 30,</w:t>
      </w:r>
    </w:p>
    <w:p w14:paraId="59FB0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},</w:t>
      </w:r>
    </w:p>
    <w:p w14:paraId="07588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cacheableResponse: {</w:t>
      </w:r>
    </w:p>
    <w:p w14:paraId="33484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  statuses: [0, 200],</w:t>
      </w:r>
    </w:p>
    <w:p w14:paraId="1398D5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  },</w:t>
      </w:r>
    </w:p>
    <w:p w14:paraId="434BF8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  },</w:t>
      </w:r>
    </w:p>
    <w:p w14:paraId="15CBC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  },</w:t>
      </w:r>
    </w:p>
    <w:p w14:paraId="65321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  ],</w:t>
      </w:r>
    </w:p>
    <w:p w14:paraId="353FDF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},</w:t>
      </w:r>
    </w:p>
    <w:p w14:paraId="58FFE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}),</w:t>
      </w:r>
    </w:p>
    <w:p w14:paraId="6ADA3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],</w:t>
      </w:r>
    </w:p>
    <w:p w14:paraId="041468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define: {</w:t>
      </w:r>
    </w:p>
    <w:p w14:paraId="021028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'process.env.GEMINI_API_KEY': JSON.stringify(env.GEMINI_API_KEY),</w:t>
      </w:r>
    </w:p>
    <w:p w14:paraId="68E8C8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70FB3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resolve: {</w:t>
      </w:r>
    </w:p>
    <w:p w14:paraId="479F8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alias: {</w:t>
      </w:r>
    </w:p>
    <w:p w14:paraId="6D621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'@': path.join(projectRoot, 'src'),</w:t>
      </w:r>
    </w:p>
    <w:p w14:paraId="7C87A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413D9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6C130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server: {</w:t>
      </w:r>
    </w:p>
    <w:p w14:paraId="0A746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port: 5173,</w:t>
      </w:r>
    </w:p>
    <w:p w14:paraId="1654C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strictPort: true,</w:t>
      </w:r>
    </w:p>
    <w:p w14:paraId="1E5DE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host: true,</w:t>
      </w:r>
    </w:p>
    <w:p w14:paraId="49D9A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hmr: process.env.DISABLE_HMR !== 'true',</w:t>
      </w:r>
    </w:p>
    <w:p w14:paraId="4969C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watch: {</w:t>
      </w:r>
    </w:p>
    <w:p w14:paraId="6F8D5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  ignored: ['**/server-data/**', '**/server/**'],</w:t>
      </w:r>
    </w:p>
    <w:p w14:paraId="4CD529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  },</w:t>
      </w:r>
    </w:p>
    <w:p w14:paraId="2F740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  },</w:t>
      </w:r>
    </w:p>
    <w:p w14:paraId="7B18A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 xml:space="preserve">  };</w:t>
      </w:r>
    </w:p>
    <w:p w14:paraId="47014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  <w:r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  <w:t>});</w:t>
      </w:r>
    </w:p>
    <w:p w14:paraId="543CE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 w:firstLineChars="0"/>
        <w:textAlignment w:val="auto"/>
        <w:rPr>
          <w:rFonts w:hint="default" w:ascii="Times New Roman Regular" w:hAnsi="Times New Roman Regular" w:eastAsia="方正仿宋_GBK" w:cs="Times New Roman Regular"/>
          <w:b w:val="0"/>
          <w:sz w:val="16"/>
          <w:szCs w:val="16"/>
        </w:rPr>
      </w:pPr>
    </w:p>
    <w:bookmarkEnd w:id="0"/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DE86A">
    <w:pPr>
      <w:pStyle w:val="24"/>
      <w:jc w:val="center"/>
    </w:pPr>
    <w:r>
      <w:rPr>
        <w:rFonts w:ascii="Consolas" w:hAnsi="Consolas" w:eastAsia="微软雅黑"/>
        <w:b w:val="0"/>
        <w:sz w:val="18"/>
      </w:rPr>
      <w:fldChar w:fldCharType="begin"/>
    </w:r>
    <w:r>
      <w:rPr>
        <w:rFonts w:ascii="Consolas" w:hAnsi="Consolas" w:eastAsia="微软雅黑"/>
        <w:b w:val="0"/>
        <w:sz w:val="18"/>
      </w:rPr>
      <w:instrText xml:space="preserve">PAGE</w:instrText>
    </w:r>
    <w:r>
      <w:rPr>
        <w:rFonts w:ascii="Consolas" w:hAnsi="Consolas" w:eastAsia="微软雅黑"/>
        <w:b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FFCB97"/>
    <w:rsid w:val="B3FB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郭聪</cp:lastModifiedBy>
  <dcterms:modified xsi:type="dcterms:W3CDTF">2026-07-05T21:20:58Z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A35FE005B0E60240E37B466A79C5BB6C_42</vt:lpwstr>
  </property>
</Properties>
</file>